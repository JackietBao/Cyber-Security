
<file path=[Content_Types].xml><?xml version="1.0" encoding="utf-8"?>
<Types xmlns="http://schemas.openxmlformats.org/package/2006/content-types">
  <Default ContentType="application/vnd.openxmlformats-package.relationships+xml" Extension="rels"/>
  <Default ContentType="application/vnd.openxmlformats-officedocument.wordprocessingml.document.main+xml" Extension="xml"/>
  <Override ContentType="application/vnd.openxmlformats-officedocument.extended-properties+xml" PartName="/docProps/app.xml"/>
  <Override ContentType="application/vnd.openxmlformats-package.core-properties+xml" PartName="/docProps/core.xml"/>
  <Override ContentType="image/png" PartName="/word/media/document_image_rId16.png"/>
  <Override ContentType="image/png" PartName="/word/media/document_image_rId18.png"/>
  <Override ContentType="image/png" PartName="/word/media/document_image_rId20.png"/>
  <Override ContentType="image/png" PartName="/word/media/document_image_rId21.png"/>
  <Override ContentType="image/png" PartName="/word/media/document_image_rId23.png"/>
  <Override ContentType="image/png" PartName="/word/media/document_image_rId24.png"/>
  <Override ContentType="image/png" PartName="/word/media/document_image_rId27.png"/>
  <Override ContentType="image/png" PartName="/word/media/document_image_rId28.png"/>
  <Override ContentType="image/png" PartName="/word/media/document_image_rId29.png"/>
  <Override ContentType="image/png" PartName="/word/media/document_image_rId30.png"/>
  <Override ContentType="image/png" PartName="/word/media/document_image_rId31.png"/>
  <Override ContentType="image/png" PartName="/word/media/document_image_rId33.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 Created by docx4j 6.1.2 (Apache licensed) using ORACLE_JRE JAXB in Oracle Java 1.8.0_131 on Linux -->
    <w:p>
      <w:pPr>
        <w:pStyle w:val="Heading1"/>
        <w:spacing w:after="50" w:line="360" w:lineRule="auto" w:beforeLines="100"/>
        <w:ind w:left="0"/>
        <w:jc w:val="left"/>
      </w:pPr>
      <w:r>
        <w:rPr>
          <w:rFonts w:ascii="宋体" w:hAnsi="Times New Roman" w:eastAsia="宋体"/>
        </w:rPr>
        <w:t>绕过CDN获取真实ip的11种方法</w:t>
      </w:r>
    </w:p>
    <w:p>
      <w:pPr>
        <w:pStyle w:val="Heading1"/>
        <w:spacing w:after="50" w:line="360" w:lineRule="auto" w:beforeLines="100"/>
        <w:ind w:left="0"/>
        <w:jc w:val="left"/>
      </w:pPr>
      <w:bookmarkStart w:name="yZ8gY" w:id="0"/>
      <w:r>
        <w:rPr>
          <w:rFonts w:ascii="宋体" w:hAnsi="Times New Roman" w:eastAsia="宋体"/>
          <w:color w:val="333333"/>
        </w:rPr>
        <w:t>验证是否存在CDN</w:t>
      </w:r>
    </w:p>
    <w:bookmarkEnd w:id="0"/>
    <w:bookmarkStart w:name="u8d5dd582" w:id="1"/>
    <w:p>
      <w:pPr>
        <w:spacing w:after="50" w:line="360" w:lineRule="auto" w:beforeLines="100"/>
        <w:ind w:left="0"/>
        <w:jc w:val="left"/>
      </w:pPr>
      <w:r>
        <w:rPr>
          <w:rFonts w:ascii="宋体" w:hAnsi="Times New Roman" w:eastAsia="宋体"/>
          <w:b/>
          <w:i w:val="false"/>
          <w:color w:val="333333"/>
          <w:sz w:val="33"/>
        </w:rPr>
        <w:t>方法1:</w:t>
      </w:r>
    </w:p>
    <w:bookmarkEnd w:id="1"/>
    <w:bookmarkStart w:name="ude31be25" w:id="2"/>
    <w:p>
      <w:pPr>
        <w:spacing w:after="50" w:line="360" w:lineRule="auto" w:beforeLines="100"/>
        <w:ind w:left="0"/>
        <w:jc w:val="left"/>
      </w:pPr>
      <w:r>
        <w:rPr>
          <w:rFonts w:ascii="宋体" w:hAnsi="Times New Roman" w:eastAsia="宋体"/>
          <w:b w:val="false"/>
          <w:i w:val="false"/>
          <w:color w:val="333333"/>
          <w:sz w:val="24"/>
        </w:rPr>
        <w:t>很简单，使用各种多地 ping 的服务，查看对应 IP 地址是否唯一，如果不唯一多半是使用了CDN， 多地 Ping 网站有：</w:t>
      </w:r>
      <w:hyperlink r:id="rId4">
        <w:r>
          <w:rPr>
            <w:rFonts w:ascii="宋体" w:hAnsi="Times New Roman" w:eastAsia="宋体"/>
            <w:b w:val="false"/>
            <w:i w:val="false"/>
            <w:color w:val="0000ff"/>
            <w:sz w:val="22"/>
            <w:u w:val="single"/>
          </w:rPr>
          <w:t/>
        </w:r>
        <w:r>
          <w:rPr>
            <w:rFonts w:ascii="宋体" w:hAnsi="Times New Roman" w:eastAsia="宋体"/>
            <w:b w:val="false"/>
            <w:i w:val="false"/>
            <w:color w:val="0000ff"/>
            <w:sz w:val="22"/>
          </w:rPr>
          <w:t>http://ping.chinaz.com/</w:t>
        </w:r>
      </w:hyperlink>
      <w:hyperlink r:id="rId5">
        <w:r>
          <w:rPr>
            <w:rFonts w:ascii="宋体" w:hAnsi="Times New Roman" w:eastAsia="宋体"/>
            <w:b w:val="false"/>
            <w:i w:val="false"/>
            <w:color w:val="0000ff"/>
            <w:sz w:val="22"/>
            <w:u w:val="single"/>
          </w:rPr>
          <w:t/>
        </w:r>
        <w:r>
          <w:rPr>
            <w:rFonts w:ascii="宋体" w:hAnsi="Times New Roman" w:eastAsia="宋体"/>
            <w:b w:val="false"/>
            <w:i w:val="false"/>
            <w:color w:val="0000ff"/>
            <w:sz w:val="22"/>
          </w:rPr>
          <w:t>http://ping.aizhan.com/</w:t>
        </w:r>
      </w:hyperlink>
      <w:hyperlink r:id="rId6">
        <w:r>
          <w:rPr>
            <w:rFonts w:ascii="宋体" w:hAnsi="Times New Roman" w:eastAsia="宋体"/>
            <w:b w:val="false"/>
            <w:i w:val="false"/>
            <w:color w:val="0000ff"/>
            <w:sz w:val="22"/>
            <w:u w:val="single"/>
          </w:rPr>
          <w:t/>
        </w:r>
        <w:r>
          <w:rPr>
            <w:rFonts w:ascii="宋体" w:hAnsi="Times New Roman" w:eastAsia="宋体"/>
            <w:b w:val="false"/>
            <w:i w:val="false"/>
            <w:color w:val="0000ff"/>
            <w:sz w:val="22"/>
          </w:rPr>
          <w:t>http://ce.cloud.360.cn/</w:t>
        </w:r>
      </w:hyperlink>
    </w:p>
    <w:bookmarkEnd w:id="2"/>
    <w:bookmarkStart w:name="toc_3" w:id="3"/>
    <w:p>
      <w:pPr>
        <w:pStyle w:val="Heading3"/>
        <w:spacing w:after="50" w:line="360" w:lineRule="auto" w:beforeLines="100"/>
        <w:ind w:left="0"/>
        <w:jc w:val="left"/>
      </w:pPr>
      <w:r>
        <w:rPr>
          <w:rFonts w:ascii="宋体" w:hAnsi="Times New Roman" w:eastAsia="宋体"/>
          <w:color w:val="333333"/>
        </w:rPr>
        <w:t>方法2：</w:t>
      </w:r>
    </w:p>
    <w:bookmarkEnd w:id="3"/>
    <w:bookmarkStart w:name="u6f34a745" w:id="4"/>
    <w:p>
      <w:pPr>
        <w:spacing w:after="50" w:line="360" w:lineRule="auto" w:beforeLines="100"/>
        <w:ind w:left="0"/>
        <w:jc w:val="left"/>
      </w:pPr>
      <w:r>
        <w:rPr>
          <w:rFonts w:ascii="宋体" w:hAnsi="Times New Roman" w:eastAsia="宋体"/>
          <w:b w:val="false"/>
          <w:i w:val="false"/>
          <w:color w:val="333333"/>
          <w:sz w:val="24"/>
        </w:rPr>
        <w:t>使用 nslookup 进行检测，原理同上，如果返回域名解析对应多个 IP 地址多半是使用了 CDN。有 CDN 的示例：</w:t>
      </w:r>
    </w:p>
    <w:bookmarkEnd w:id="4"/>
    <w:bookmarkStart w:name="u5b1edd94" w:id="5"/>
    <w:bookmarkEnd w:id="5"/>
    <w:bookmarkStart w:name="u5743c781" w:id="6"/>
    <w:p>
      <w:pPr>
        <w:spacing w:after="50" w:line="360" w:lineRule="auto" w:beforeLines="100"/>
        <w:ind w:left="0"/>
        <w:jc w:val="left"/>
      </w:pPr>
      <w:hyperlink r:id="rId7">
        <w:r>
          <w:rPr>
            <w:rFonts w:ascii="宋体" w:hAnsi="Times New Roman" w:eastAsia="宋体"/>
            <w:b w:val="false"/>
            <w:i w:val="false"/>
            <w:color w:val="0000ff"/>
            <w:sz w:val="22"/>
            <w:u w:val="single"/>
          </w:rPr>
          <w:t/>
        </w:r>
        <w:r>
          <w:rPr>
            <w:rFonts w:ascii="宋体" w:hAnsi="Times New Roman" w:eastAsia="宋体"/>
            <w:b w:val="false"/>
            <w:i w:val="false"/>
            <w:color w:val="0000ff"/>
            <w:sz w:val="22"/>
          </w:rPr>
          <w:t>www.163.com</w:t>
        </w:r>
      </w:hyperlink>
      <w:r>
        <w:rPr>
          <w:rFonts w:ascii="宋体" w:hAnsi="Times New Roman" w:eastAsia="宋体"/>
          <w:b w:val="false"/>
          <w:i w:val="false"/>
          <w:color w:val="777777"/>
          <w:sz w:val="24"/>
        </w:rPr>
        <w:t>服务器: public1.114dns.com</w:t>
      </w:r>
      <w:r>
        <w:rPr>
          <w:rFonts w:ascii="宋体" w:hAnsi="Times New Roman" w:eastAsia="宋体"/>
          <w:b w:val="false"/>
          <w:i w:val="false"/>
          <w:color w:val="777777"/>
          <w:sz w:val="24"/>
        </w:rPr>
        <w:t>Address: 114.114.114.114</w:t>
      </w:r>
    </w:p>
    <w:bookmarkEnd w:id="6"/>
    <w:bookmarkStart w:name="u87ae0632" w:id="7"/>
    <w:p>
      <w:pPr>
        <w:spacing w:after="50" w:line="360" w:lineRule="auto" w:beforeLines="100"/>
        <w:ind w:left="0"/>
        <w:jc w:val="left"/>
      </w:pPr>
      <w:r>
        <w:rPr>
          <w:rFonts w:ascii="宋体" w:hAnsi="Times New Roman" w:eastAsia="宋体"/>
          <w:b w:val="false"/>
          <w:i w:val="false"/>
          <w:color w:val="777777"/>
          <w:sz w:val="24"/>
        </w:rPr>
        <w:t>非权威应答:</w:t>
      </w:r>
      <w:r>
        <w:rPr>
          <w:rFonts w:ascii="宋体" w:hAnsi="Times New Roman" w:eastAsia="宋体"/>
          <w:b w:val="false"/>
          <w:i w:val="false"/>
          <w:color w:val="777777"/>
          <w:sz w:val="24"/>
        </w:rPr>
        <w:t>名称: 163.xdwscache.ourglb0.com</w:t>
      </w:r>
      <w:r>
        <w:rPr>
          <w:rFonts w:ascii="宋体" w:hAnsi="Times New Roman" w:eastAsia="宋体"/>
          <w:b w:val="false"/>
          <w:i w:val="false"/>
          <w:color w:val="777777"/>
          <w:sz w:val="24"/>
        </w:rPr>
        <w:t>Addresses: 58.223.164.86</w:t>
      </w:r>
      <w:r>
        <w:rPr>
          <w:rFonts w:ascii="宋体" w:hAnsi="Times New Roman" w:eastAsia="宋体"/>
          <w:b w:val="false"/>
          <w:i w:val="false"/>
          <w:color w:val="777777"/>
          <w:sz w:val="24"/>
        </w:rPr>
        <w:t>125.75.32.252</w:t>
      </w:r>
      <w:r>
        <w:rPr>
          <w:rFonts w:ascii="宋体" w:hAnsi="Times New Roman" w:eastAsia="宋体"/>
          <w:b w:val="false"/>
          <w:i w:val="false"/>
          <w:color w:val="777777"/>
          <w:sz w:val="24"/>
        </w:rPr>
        <w:t>Aliases:</w:t>
      </w:r>
      <w:r>
        <w:rPr>
          <w:rFonts w:ascii="宋体" w:hAnsi="Times New Roman" w:eastAsia="宋体"/>
          <w:b w:val="false"/>
          <w:i w:val="false"/>
          <w:color w:val="777777"/>
          <w:sz w:val="24"/>
        </w:rPr>
        <w:t xml:space="preserve"> </w:t>
      </w:r>
      <w:hyperlink r:id="rId8">
        <w:r>
          <w:rPr>
            <w:rFonts w:ascii="宋体" w:hAnsi="Times New Roman" w:eastAsia="宋体"/>
            <w:b w:val="false"/>
            <w:i w:val="false"/>
            <w:color w:val="0000ff"/>
            <w:sz w:val="22"/>
            <w:u w:val="single"/>
          </w:rPr>
          <w:t/>
        </w:r>
        <w:r>
          <w:rPr>
            <w:rFonts w:ascii="宋体" w:hAnsi="Times New Roman" w:eastAsia="宋体"/>
            <w:b w:val="false"/>
            <w:i w:val="false"/>
            <w:color w:val="0000ff"/>
            <w:sz w:val="22"/>
          </w:rPr>
          <w:t>www.163.com</w:t>
        </w:r>
      </w:hyperlink>
      <w:hyperlink r:id="rId9">
        <w:r>
          <w:rPr>
            <w:rFonts w:ascii="宋体" w:hAnsi="Times New Roman" w:eastAsia="宋体"/>
            <w:b w:val="false"/>
            <w:i w:val="false"/>
            <w:color w:val="0000ff"/>
            <w:sz w:val="22"/>
            <w:u w:val="single"/>
          </w:rPr>
          <w:t/>
        </w:r>
        <w:r>
          <w:rPr>
            <w:rFonts w:ascii="宋体" w:hAnsi="Times New Roman" w:eastAsia="宋体"/>
            <w:b w:val="false"/>
            <w:i w:val="false"/>
            <w:color w:val="0000ff"/>
            <w:sz w:val="22"/>
          </w:rPr>
          <w:t>www.163.com.lxdns.com</w:t>
        </w:r>
      </w:hyperlink>
    </w:p>
    <w:bookmarkEnd w:id="7"/>
    <w:bookmarkStart w:name="u1d5c8692" w:id="8"/>
    <w:bookmarkEnd w:id="8"/>
    <w:bookmarkStart w:name="u0a11d463" w:id="9"/>
    <w:p>
      <w:pPr>
        <w:spacing w:after="50" w:line="360" w:lineRule="auto" w:beforeLines="100"/>
        <w:ind w:left="0"/>
        <w:jc w:val="left"/>
      </w:pPr>
      <w:r>
        <w:rPr>
          <w:rFonts w:ascii="宋体" w:hAnsi="Times New Roman" w:eastAsia="宋体"/>
          <w:b w:val="false"/>
          <w:i w:val="false"/>
          <w:color w:val="333333"/>
          <w:sz w:val="24"/>
        </w:rPr>
        <w:t>无 CDN 的示例：</w:t>
      </w:r>
    </w:p>
    <w:bookmarkEnd w:id="9"/>
    <w:bookmarkStart w:name="u6e1a537d" w:id="10"/>
    <w:bookmarkEnd w:id="10"/>
    <w:bookmarkStart w:name="u9d145f70" w:id="11"/>
    <w:p>
      <w:pPr>
        <w:spacing w:after="50" w:line="360" w:lineRule="auto" w:beforeLines="100"/>
        <w:ind w:left="0"/>
        <w:jc w:val="left"/>
      </w:pPr>
      <w:r>
        <w:rPr>
          <w:rFonts w:ascii="宋体" w:hAnsi="Times New Roman" w:eastAsia="宋体"/>
          <w:b w:val="false"/>
          <w:i w:val="false"/>
          <w:color w:val="777777"/>
          <w:sz w:val="24"/>
        </w:rPr>
        <w:t>xiaix.me</w:t>
      </w:r>
      <w:r>
        <w:rPr>
          <w:rFonts w:ascii="宋体" w:hAnsi="Times New Roman" w:eastAsia="宋体"/>
          <w:b w:val="false"/>
          <w:i w:val="false"/>
          <w:color w:val="777777"/>
          <w:sz w:val="24"/>
        </w:rPr>
        <w:t>服务器: public1.114dns.com</w:t>
      </w:r>
      <w:r>
        <w:rPr>
          <w:rFonts w:ascii="宋体" w:hAnsi="Times New Roman" w:eastAsia="宋体"/>
          <w:b w:val="false"/>
          <w:i w:val="false"/>
          <w:color w:val="777777"/>
          <w:sz w:val="24"/>
        </w:rPr>
        <w:t>Address: 114.114.114.114</w:t>
      </w:r>
    </w:p>
    <w:bookmarkEnd w:id="11"/>
    <w:bookmarkStart w:name="uf94c4fac" w:id="12"/>
    <w:p>
      <w:pPr>
        <w:spacing w:after="50" w:line="360" w:lineRule="auto" w:beforeLines="100"/>
        <w:ind w:left="0"/>
        <w:jc w:val="left"/>
      </w:pPr>
      <w:r>
        <w:rPr>
          <w:rFonts w:ascii="宋体" w:hAnsi="Times New Roman" w:eastAsia="宋体"/>
          <w:b w:val="false"/>
          <w:i w:val="false"/>
          <w:color w:val="777777"/>
          <w:sz w:val="24"/>
        </w:rPr>
        <w:t>非权威应答:</w:t>
      </w:r>
      <w:r>
        <w:rPr>
          <w:rFonts w:ascii="宋体" w:hAnsi="Times New Roman" w:eastAsia="宋体"/>
          <w:b w:val="false"/>
          <w:i w:val="false"/>
          <w:color w:val="777777"/>
          <w:sz w:val="24"/>
        </w:rPr>
        <w:t>名称: xiaix.me</w:t>
      </w:r>
      <w:r>
        <w:rPr>
          <w:rFonts w:ascii="宋体" w:hAnsi="Times New Roman" w:eastAsia="宋体"/>
          <w:b w:val="false"/>
          <w:i w:val="false"/>
          <w:color w:val="777777"/>
          <w:sz w:val="24"/>
        </w:rPr>
        <w:t>Address: 192.3.168.172</w:t>
      </w:r>
    </w:p>
    <w:bookmarkEnd w:id="12"/>
    <w:bookmarkStart w:name="ue14c866e" w:id="13"/>
    <w:p>
      <w:pPr>
        <w:spacing w:after="50" w:line="360" w:lineRule="auto" w:beforeLines="100"/>
        <w:ind w:left="0"/>
        <w:jc w:val="left"/>
      </w:pPr>
      <w:r>
        <w:rPr>
          <w:rFonts w:ascii="宋体" w:hAnsi="Times New Roman" w:eastAsia="宋体"/>
          <w:b w:val="false"/>
          <w:i w:val="false"/>
          <w:color w:val="333333"/>
          <w:sz w:val="22"/>
        </w:rPr>
        <w:t>-------------------------------------------------------------------</w:t>
      </w:r>
    </w:p>
    <w:bookmarkEnd w:id="13"/>
    <w:bookmarkStart w:name="toc_4" w:id="14"/>
    <w:p>
      <w:pPr>
        <w:pStyle w:val="Heading2"/>
        <w:spacing w:after="50" w:line="360" w:lineRule="auto" w:beforeLines="100"/>
        <w:ind w:left="0"/>
        <w:jc w:val="left"/>
      </w:pPr>
      <w:r>
        <w:rPr>
          <w:rFonts w:ascii="宋体" w:hAnsi="Times New Roman" w:eastAsia="宋体"/>
          <w:color w:val="333333"/>
        </w:rPr>
        <w:t>0x02 绕过 CDN 查找网站真实 IP</w:t>
      </w:r>
    </w:p>
    <w:bookmarkEnd w:id="14"/>
    <w:bookmarkStart w:name="toc_5" w:id="15"/>
    <w:p>
      <w:pPr>
        <w:pStyle w:val="Heading3"/>
        <w:spacing w:after="50" w:line="360" w:lineRule="auto" w:beforeLines="100"/>
        <w:ind w:left="0"/>
        <w:jc w:val="left"/>
      </w:pPr>
      <w:r>
        <w:rPr>
          <w:rFonts w:ascii="宋体" w:hAnsi="Times New Roman" w:eastAsia="宋体"/>
          <w:color w:val="333333"/>
        </w:rPr>
        <w:t>方法1:查询历史DNS记录</w:t>
      </w:r>
    </w:p>
    <w:bookmarkEnd w:id="15"/>
    <w:bookmarkStart w:name="uc5500b08" w:id="16"/>
    <w:bookmarkEnd w:id="16"/>
    <w:bookmarkStart w:name="u486cdfcd" w:id="17"/>
    <w:p>
      <w:pPr>
        <w:spacing w:after="50" w:line="360" w:lineRule="auto" w:beforeLines="100"/>
        <w:ind w:left="0"/>
        <w:jc w:val="left"/>
      </w:pPr>
      <w:r>
        <w:rPr>
          <w:rFonts w:ascii="宋体" w:hAnsi="Times New Roman" w:eastAsia="宋体"/>
          <w:b w:val="false"/>
          <w:i w:val="false"/>
          <w:color w:val="333333"/>
          <w:sz w:val="24"/>
        </w:rPr>
        <w:t>1）查看 IP 与 域名绑定的历史记录，可能会存在使用 CDN 前的记录，相关查询网站有：</w:t>
      </w:r>
      <w:hyperlink r:id="rId10">
        <w:r>
          <w:rPr>
            <w:rFonts w:ascii="宋体" w:hAnsi="Times New Roman" w:eastAsia="宋体"/>
            <w:b w:val="false"/>
            <w:i w:val="false"/>
            <w:color w:val="0000ff"/>
            <w:sz w:val="22"/>
            <w:u w:val="single"/>
          </w:rPr>
          <w:t/>
        </w:r>
        <w:r>
          <w:rPr>
            <w:rFonts w:ascii="宋体" w:hAnsi="Times New Roman" w:eastAsia="宋体"/>
            <w:b w:val="false"/>
            <w:i w:val="false"/>
            <w:color w:val="0000ff"/>
            <w:sz w:val="22"/>
          </w:rPr>
          <w:t>https://dnsdb.io/zh-cn/</w:t>
        </w:r>
      </w:hyperlink>
      <w:r>
        <w:rPr>
          <w:rFonts w:ascii="宋体" w:hAnsi="Times New Roman" w:eastAsia="宋体"/>
          <w:b w:val="false"/>
          <w:i w:val="false"/>
          <w:color w:val="333333"/>
          <w:sz w:val="24"/>
        </w:rPr>
        <w:t xml:space="preserve"> </w:t>
      </w:r>
      <w:r>
        <w:rPr>
          <w:rFonts w:ascii="宋体" w:hAnsi="Times New Roman" w:eastAsia="宋体"/>
          <w:b w:val="false"/>
          <w:i w:val="false"/>
          <w:color w:val="333333"/>
          <w:sz w:val="24"/>
        </w:rPr>
        <w:t>###DNS查询</w:t>
      </w:r>
      <w:hyperlink r:id="rId11">
        <w:r>
          <w:rPr>
            <w:rFonts w:ascii="宋体" w:hAnsi="Times New Roman" w:eastAsia="宋体"/>
            <w:b w:val="false"/>
            <w:i w:val="false"/>
            <w:color w:val="0000ff"/>
            <w:sz w:val="22"/>
            <w:u w:val="single"/>
          </w:rPr>
          <w:t/>
        </w:r>
        <w:r>
          <w:rPr>
            <w:rFonts w:ascii="宋体" w:hAnsi="Times New Roman" w:eastAsia="宋体"/>
            <w:b w:val="false"/>
            <w:i w:val="false"/>
            <w:color w:val="0000ff"/>
            <w:sz w:val="22"/>
          </w:rPr>
          <w:t>https://x.threatbook.cn/</w:t>
        </w:r>
      </w:hyperlink>
      <w:r>
        <w:rPr>
          <w:rFonts w:ascii="宋体" w:hAnsi="Times New Roman" w:eastAsia="宋体"/>
          <w:b w:val="false"/>
          <w:i w:val="false"/>
          <w:color w:val="333333"/>
          <w:sz w:val="24"/>
        </w:rPr>
        <w:t xml:space="preserve"> </w:t>
      </w:r>
      <w:r>
        <w:rPr>
          <w:rFonts w:ascii="宋体" w:hAnsi="Times New Roman" w:eastAsia="宋体"/>
          <w:b w:val="false"/>
          <w:i w:val="false"/>
          <w:color w:val="333333"/>
          <w:sz w:val="24"/>
        </w:rPr>
        <w:t>###微步在线</w:t>
      </w:r>
      <w:hyperlink r:id="rId12">
        <w:r>
          <w:rPr>
            <w:rFonts w:ascii="宋体" w:hAnsi="Times New Roman" w:eastAsia="宋体"/>
            <w:b w:val="false"/>
            <w:i w:val="false"/>
            <w:color w:val="0000ff"/>
            <w:sz w:val="22"/>
            <w:u w:val="single"/>
          </w:rPr>
          <w:t/>
        </w:r>
        <w:r>
          <w:rPr>
            <w:rFonts w:ascii="宋体" w:hAnsi="Times New Roman" w:eastAsia="宋体"/>
            <w:b w:val="false"/>
            <w:i w:val="false"/>
            <w:color w:val="0000ff"/>
            <w:sz w:val="22"/>
          </w:rPr>
          <w:t>http://toolbar.netcraft.com/site_report?url=</w:t>
        </w:r>
      </w:hyperlink>
      <w:r>
        <w:rPr>
          <w:rFonts w:ascii="宋体" w:hAnsi="Times New Roman" w:eastAsia="宋体"/>
          <w:b w:val="false"/>
          <w:i w:val="false"/>
          <w:color w:val="333333"/>
          <w:sz w:val="24"/>
        </w:rPr>
        <w:t xml:space="preserve"> </w:t>
      </w:r>
      <w:r>
        <w:rPr>
          <w:rFonts w:ascii="宋体" w:hAnsi="Times New Roman" w:eastAsia="宋体"/>
          <w:b w:val="false"/>
          <w:i w:val="false"/>
          <w:color w:val="333333"/>
          <w:sz w:val="24"/>
        </w:rPr>
        <w:t>###在线域名信息查询</w:t>
      </w:r>
      <w:hyperlink r:id="rId13">
        <w:r>
          <w:rPr>
            <w:rFonts w:ascii="宋体" w:hAnsi="Times New Roman" w:eastAsia="宋体"/>
            <w:b w:val="false"/>
            <w:i w:val="false"/>
            <w:color w:val="0000ff"/>
            <w:sz w:val="22"/>
            <w:u w:val="single"/>
          </w:rPr>
          <w:t/>
        </w:r>
        <w:r>
          <w:rPr>
            <w:rFonts w:ascii="宋体" w:hAnsi="Times New Roman" w:eastAsia="宋体"/>
            <w:b w:val="false"/>
            <w:i w:val="false"/>
            <w:color w:val="0000ff"/>
            <w:sz w:val="22"/>
          </w:rPr>
          <w:t>http://viewdns.info/</w:t>
        </w:r>
      </w:hyperlink>
      <w:r>
        <w:rPr>
          <w:rFonts w:ascii="宋体" w:hAnsi="Times New Roman" w:eastAsia="宋体"/>
          <w:b w:val="false"/>
          <w:i w:val="false"/>
          <w:color w:val="333333"/>
          <w:sz w:val="24"/>
        </w:rPr>
        <w:t xml:space="preserve"> </w:t>
      </w:r>
      <w:r>
        <w:rPr>
          <w:rFonts w:ascii="宋体" w:hAnsi="Times New Roman" w:eastAsia="宋体"/>
          <w:b w:val="false"/>
          <w:i w:val="false"/>
          <w:color w:val="333333"/>
          <w:sz w:val="24"/>
        </w:rPr>
        <w:t>###DNS、IP等查询</w:t>
      </w:r>
      <w:hyperlink r:id="rId14">
        <w:r>
          <w:rPr>
            <w:rFonts w:ascii="宋体" w:hAnsi="Times New Roman" w:eastAsia="宋体"/>
            <w:b w:val="false"/>
            <w:i w:val="false"/>
            <w:color w:val="0000ff"/>
            <w:sz w:val="22"/>
            <w:u w:val="single"/>
          </w:rPr>
          <w:t/>
        </w:r>
        <w:r>
          <w:rPr>
            <w:rFonts w:ascii="宋体" w:hAnsi="Times New Roman" w:eastAsia="宋体"/>
            <w:b w:val="false"/>
            <w:i w:val="false"/>
            <w:color w:val="0000ff"/>
            <w:sz w:val="22"/>
          </w:rPr>
          <w:t>https://tools.ipip.net/cdn.php</w:t>
        </w:r>
      </w:hyperlink>
      <w:r>
        <w:rPr>
          <w:rFonts w:ascii="宋体" w:hAnsi="Times New Roman" w:eastAsia="宋体"/>
          <w:b w:val="false"/>
          <w:i w:val="false"/>
          <w:color w:val="333333"/>
          <w:sz w:val="24"/>
        </w:rPr>
        <w:t xml:space="preserve"> </w:t>
      </w:r>
      <w:r>
        <w:rPr>
          <w:rFonts w:ascii="宋体" w:hAnsi="Times New Roman" w:eastAsia="宋体"/>
          <w:b w:val="false"/>
          <w:i w:val="false"/>
          <w:color w:val="333333"/>
          <w:sz w:val="24"/>
        </w:rPr>
        <w:t>###CDN查询IP</w:t>
      </w:r>
    </w:p>
    <w:bookmarkEnd w:id="17"/>
    <w:bookmarkStart w:name="uad219644" w:id="18"/>
    <w:bookmarkEnd w:id="18"/>
    <w:bookmarkStart w:name="uc706ea18" w:id="19"/>
    <w:p>
      <w:pPr>
        <w:spacing w:after="50" w:line="360" w:lineRule="auto" w:beforeLines="100"/>
        <w:ind w:left="0"/>
        <w:jc w:val="left"/>
      </w:pPr>
      <w:r>
        <w:rPr>
          <w:rFonts w:ascii="宋体" w:hAnsi="Times New Roman" w:eastAsia="宋体"/>
          <w:b w:val="false"/>
          <w:i w:val="false"/>
          <w:color w:val="333333"/>
          <w:sz w:val="24"/>
        </w:rPr>
        <w:t>2）利用</w:t>
      </w:r>
      <w:hyperlink r:id="rId15">
        <w:r>
          <w:rPr>
            <w:rFonts w:ascii="宋体" w:hAnsi="Times New Roman" w:eastAsia="宋体"/>
            <w:b w:val="false"/>
            <w:i w:val="false"/>
            <w:color w:val="0000ff"/>
            <w:sz w:val="22"/>
            <w:u w:val="single"/>
          </w:rPr>
          <w:t/>
        </w:r>
        <w:r>
          <w:rPr>
            <w:rFonts w:ascii="宋体" w:hAnsi="Times New Roman" w:eastAsia="宋体"/>
            <w:b w:val="false"/>
            <w:i w:val="false"/>
            <w:color w:val="0000ff"/>
            <w:sz w:val="22"/>
          </w:rPr>
          <w:t>SecurityTrails</w:t>
        </w:r>
      </w:hyperlink>
      <w:r>
        <w:rPr>
          <w:rFonts w:ascii="宋体" w:hAnsi="Times New Roman" w:eastAsia="宋体"/>
          <w:b w:val="false"/>
          <w:i w:val="false"/>
          <w:color w:val="333333"/>
          <w:sz w:val="24"/>
        </w:rPr>
        <w:t>平台，攻击者就可以精准的找到真实原始IP。他们只需在搜索字段中输入网站域名，然后按Enter键即可，这时“历史数据”就可以在左侧的菜单中找到。</w:t>
      </w:r>
    </w:p>
    <w:bookmarkEnd w:id="19"/>
    <w:bookmarkStart w:name="ue45fc45a" w:id="20"/>
    <w:p>
      <w:pPr>
        <w:spacing w:after="50" w:line="360" w:lineRule="auto" w:beforeLines="100"/>
        <w:ind w:left="0"/>
        <w:jc w:val="left"/>
      </w:pPr>
      <w:r>
        <w:rPr>
          <w:rFonts w:ascii="宋体" w:hAnsi="Times New Roman" w:eastAsia="宋体"/>
          <w:b w:val="false"/>
          <w:i w:val="false"/>
          <w:color w:val="333333"/>
          <w:sz w:val="24"/>
        </w:rPr>
        <w:t>如何寻找隐藏在CloudFlare或TOR背后的真实原始IP</w:t>
      </w:r>
    </w:p>
    <w:bookmarkEnd w:id="20"/>
    <w:bookmarkStart w:name="ue185fafa" w:id="21"/>
    <w:p>
      <w:pPr>
        <w:spacing w:after="50" w:line="360" w:lineRule="auto" w:beforeLines="100"/>
        <w:ind w:left="0"/>
        <w:jc w:val="left"/>
      </w:pPr>
      <w:bookmarkStart w:name="uba6238a8" w:id="22"/>
      <w:r>
        <w:rPr>
          <w:rFonts w:eastAsia="宋体" w:ascii="宋体"/>
        </w:rPr>
        <w:drawing>
          <wp:inline distT="0" distB="0" distL="0" distR="0">
            <wp:extent cx="5841999" cy="359248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6"/>
                    <a:stretch>
                      <a:fillRect/>
                    </a:stretch>
                  </pic:blipFill>
                  <pic:spPr>
                    <a:xfrm>
                      <a:off x="0" y="0"/>
                      <a:ext cx="8432800" cy="5185680"/>
                    </a:xfrm>
                    <a:prstGeom prst="rect">
                      <a:avLst/>
                    </a:prstGeom>
                  </pic:spPr>
                </pic:pic>
              </a:graphicData>
            </a:graphic>
          </wp:inline>
        </w:drawing>
      </w:r>
      <w:bookmarkEnd w:id="22"/>
    </w:p>
    <w:bookmarkEnd w:id="21"/>
    <w:bookmarkStart w:name="u2d6d8817" w:id="23"/>
    <w:p>
      <w:pPr>
        <w:spacing w:after="50" w:line="360" w:lineRule="auto" w:beforeLines="100"/>
        <w:ind w:left="0"/>
        <w:jc w:val="left"/>
      </w:pPr>
      <w:r>
        <w:rPr>
          <w:rFonts w:ascii="宋体" w:hAnsi="Times New Roman" w:eastAsia="宋体"/>
          <w:b w:val="false"/>
          <w:i w:val="false"/>
          <w:color w:val="333333"/>
          <w:sz w:val="24"/>
        </w:rPr>
        <w:t>除了过去的DNS记录，即使是当前的记录也可能泄漏原始服务器IP。例如，MX记录是一种常见的查找IP的方式。如果网站在与web相同的服务器和IP上托管自己的邮件服务器，那么原始服务器IP将在MX记录中。</w:t>
      </w:r>
    </w:p>
    <w:bookmarkEnd w:id="23"/>
    <w:bookmarkStart w:name="d41d8cd9-1" w:id="24"/>
    <w:bookmarkEnd w:id="24"/>
    <w:bookmarkStart w:name="toc_6" w:id="25"/>
    <w:p>
      <w:pPr>
        <w:pStyle w:val="Heading3"/>
        <w:spacing w:after="50" w:line="360" w:lineRule="auto" w:beforeLines="100"/>
        <w:ind w:left="0"/>
        <w:jc w:val="left"/>
      </w:pPr>
      <w:r>
        <w:rPr>
          <w:rFonts w:ascii="宋体" w:hAnsi="Times New Roman" w:eastAsia="宋体"/>
          <w:color w:val="333333"/>
        </w:rPr>
        <w:t>方法2:查询子域名</w:t>
      </w:r>
    </w:p>
    <w:bookmarkEnd w:id="25"/>
    <w:bookmarkStart w:name="u098b7170" w:id="26"/>
    <w:p>
      <w:pPr>
        <w:spacing w:after="50" w:line="360" w:lineRule="auto" w:beforeLines="100"/>
        <w:ind w:left="0"/>
        <w:jc w:val="left"/>
      </w:pPr>
      <w:r>
        <w:rPr>
          <w:rFonts w:ascii="宋体" w:hAnsi="Times New Roman" w:eastAsia="宋体"/>
          <w:b w:val="false"/>
          <w:i w:val="false"/>
          <w:color w:val="333333"/>
          <w:sz w:val="24"/>
        </w:rPr>
        <w:t>毕竟 CDN 还是不便宜的，所以很多站长可能只会对主站或者流量大的子站点做了 CDN，而很多小站子站点又跟主站在同一台服务器或者同一个C段内，此时就可以通过查询子域名对应的 IP 来辅助查找网站的真实IP。</w:t>
      </w:r>
    </w:p>
    <w:bookmarkEnd w:id="26"/>
    <w:bookmarkStart w:name="ueccc1b56" w:id="27"/>
    <w:p>
      <w:pPr>
        <w:spacing w:after="50" w:line="360" w:lineRule="auto" w:beforeLines="100"/>
        <w:ind w:left="0"/>
        <w:jc w:val="left"/>
      </w:pPr>
      <w:r>
        <w:rPr>
          <w:rFonts w:ascii="宋体" w:hAnsi="Times New Roman" w:eastAsia="宋体"/>
          <w:b w:val="false"/>
          <w:i w:val="false"/>
          <w:color w:val="333333"/>
          <w:sz w:val="24"/>
        </w:rPr>
        <w:t>下面介绍些常用的子域名查找的方法和工具：</w:t>
      </w:r>
    </w:p>
    <w:bookmarkEnd w:id="27"/>
    <w:bookmarkStart w:name="ua920fbdc" w:id="28"/>
    <w:bookmarkEnd w:id="28"/>
    <w:bookmarkStart w:name="uffc954c4" w:id="29"/>
    <w:p>
      <w:pPr>
        <w:spacing w:after="50" w:line="360" w:lineRule="auto" w:beforeLines="100"/>
        <w:ind w:left="0"/>
        <w:jc w:val="left"/>
      </w:pPr>
      <w:r>
        <w:rPr>
          <w:rFonts w:ascii="宋体" w:hAnsi="Times New Roman" w:eastAsia="宋体"/>
          <w:b w:val="false"/>
          <w:i w:val="false"/>
          <w:color w:val="333333"/>
          <w:sz w:val="24"/>
        </w:rPr>
        <w:t>1）微步在线(</w:t>
      </w:r>
      <w:hyperlink r:id="rId17">
        <w:r>
          <w:rPr>
            <w:rFonts w:ascii="宋体" w:hAnsi="Times New Roman" w:eastAsia="宋体"/>
            <w:b w:val="false"/>
            <w:i w:val="false"/>
            <w:color w:val="0000ff"/>
            <w:sz w:val="22"/>
            <w:u w:val="single"/>
          </w:rPr>
          <w:t/>
        </w:r>
        <w:r>
          <w:rPr>
            <w:rFonts w:ascii="宋体" w:hAnsi="Times New Roman" w:eastAsia="宋体"/>
            <w:b w:val="false"/>
            <w:i w:val="false"/>
            <w:color w:val="0000ff"/>
            <w:sz w:val="22"/>
          </w:rPr>
          <w:t>https://x.threatbook.cn/</w:t>
        </w:r>
      </w:hyperlink>
      <w:r>
        <w:rPr>
          <w:rFonts w:ascii="宋体" w:hAnsi="Times New Roman" w:eastAsia="宋体"/>
          <w:b w:val="false"/>
          <w:i w:val="false"/>
          <w:color w:val="333333"/>
          <w:sz w:val="24"/>
        </w:rPr>
        <w:t>)</w:t>
      </w:r>
    </w:p>
    <w:bookmarkEnd w:id="29"/>
    <w:bookmarkStart w:name="ud094a2e1" w:id="30"/>
    <w:p>
      <w:pPr>
        <w:spacing w:after="50" w:line="360" w:lineRule="auto" w:beforeLines="100"/>
        <w:ind w:left="0"/>
        <w:jc w:val="left"/>
      </w:pPr>
      <w:r>
        <w:rPr>
          <w:rFonts w:ascii="宋体" w:hAnsi="Times New Roman" w:eastAsia="宋体"/>
          <w:b w:val="false"/>
          <w:i w:val="false"/>
          <w:color w:val="333333"/>
          <w:sz w:val="24"/>
        </w:rPr>
        <w:t>上文提到的微步在线功能强大，黑客只需输入要查找的域名(如baidu.com)，点击子域名选项就可以查找它的子域名了，但是免费用户每月只有5次免费查询机会。如图：</w:t>
      </w:r>
    </w:p>
    <w:bookmarkEnd w:id="30"/>
    <w:bookmarkStart w:name="u8c606cc2" w:id="31"/>
    <w:p>
      <w:pPr>
        <w:spacing w:after="50" w:line="360" w:lineRule="auto" w:beforeLines="100"/>
        <w:ind w:left="0"/>
        <w:jc w:val="left"/>
      </w:pPr>
      <w:bookmarkStart w:name="ue48499d3" w:id="32"/>
      <w:r>
        <w:rPr>
          <w:rFonts w:eastAsia="宋体" w:ascii="宋体"/>
        </w:rPr>
        <w:drawing>
          <wp:inline distT="0" distB="0" distL="0" distR="0">
            <wp:extent cx="4673600" cy="153443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8"/>
                    <a:stretch>
                      <a:fillRect/>
                    </a:stretch>
                  </pic:blipFill>
                  <pic:spPr>
                    <a:xfrm>
                      <a:off x="0" y="0"/>
                      <a:ext cx="4673600" cy="1534433"/>
                    </a:xfrm>
                    <a:prstGeom prst="rect">
                      <a:avLst/>
                    </a:prstGeom>
                  </pic:spPr>
                </pic:pic>
              </a:graphicData>
            </a:graphic>
          </wp:inline>
        </w:drawing>
      </w:r>
      <w:bookmarkEnd w:id="32"/>
    </w:p>
    <w:bookmarkEnd w:id="31"/>
    <w:bookmarkStart w:name="u573a45bb" w:id="33"/>
    <w:bookmarkEnd w:id="33"/>
    <w:bookmarkStart w:name="u018559e0" w:id="34"/>
    <w:p>
      <w:pPr>
        <w:spacing w:after="50" w:line="360" w:lineRule="auto" w:beforeLines="100"/>
        <w:ind w:left="0"/>
        <w:jc w:val="left"/>
      </w:pPr>
      <w:r>
        <w:rPr>
          <w:rFonts w:ascii="宋体" w:hAnsi="Times New Roman" w:eastAsia="宋体"/>
          <w:b w:val="false"/>
          <w:i w:val="false"/>
          <w:color w:val="333333"/>
          <w:sz w:val="24"/>
        </w:rPr>
        <w:t>2）Dnsdb查询法。(</w:t>
      </w:r>
      <w:hyperlink r:id="rId19">
        <w:r>
          <w:rPr>
            <w:rFonts w:ascii="宋体" w:hAnsi="Times New Roman" w:eastAsia="宋体"/>
            <w:b w:val="false"/>
            <w:i w:val="false"/>
            <w:color w:val="0000ff"/>
            <w:sz w:val="22"/>
            <w:u w:val="single"/>
          </w:rPr>
          <w:t/>
        </w:r>
        <w:r>
          <w:rPr>
            <w:rFonts w:ascii="宋体" w:hAnsi="Times New Roman" w:eastAsia="宋体"/>
            <w:b w:val="false"/>
            <w:i w:val="false"/>
            <w:color w:val="0000ff"/>
            <w:sz w:val="22"/>
          </w:rPr>
          <w:t>https://dnsdb.io/zh-cn/</w:t>
        </w:r>
      </w:hyperlink>
      <w:r>
        <w:rPr>
          <w:rFonts w:ascii="宋体" w:hAnsi="Times New Roman" w:eastAsia="宋体"/>
          <w:b w:val="false"/>
          <w:i w:val="false"/>
          <w:color w:val="333333"/>
          <w:sz w:val="24"/>
        </w:rPr>
        <w:t>)</w:t>
      </w:r>
    </w:p>
    <w:bookmarkEnd w:id="34"/>
    <w:bookmarkStart w:name="u9b097af0" w:id="35"/>
    <w:p>
      <w:pPr>
        <w:spacing w:after="50" w:line="360" w:lineRule="auto" w:beforeLines="100"/>
        <w:ind w:left="0"/>
        <w:jc w:val="left"/>
      </w:pPr>
      <w:r>
        <w:rPr>
          <w:rFonts w:ascii="宋体" w:hAnsi="Times New Roman" w:eastAsia="宋体"/>
          <w:b w:val="false"/>
          <w:i w:val="false"/>
          <w:color w:val="333333"/>
          <w:sz w:val="24"/>
        </w:rPr>
        <w:t>黑客只需输入baidu.com type:A就能收集百度的子域名和ip了。如图：</w:t>
      </w:r>
      <w:bookmarkStart w:name="u85e7f303" w:id="36"/>
      <w:r>
        <w:rPr>
          <w:rFonts w:eastAsia="宋体" w:ascii="宋体"/>
        </w:rPr>
        <w:drawing>
          <wp:inline distT="0" distB="0" distL="0" distR="0">
            <wp:extent cx="4978400" cy="245007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0"/>
                    <a:stretch>
                      <a:fillRect/>
                    </a:stretch>
                  </pic:blipFill>
                  <pic:spPr>
                    <a:xfrm>
                      <a:off x="0" y="0"/>
                      <a:ext cx="4978400" cy="2450070"/>
                    </a:xfrm>
                    <a:prstGeom prst="rect">
                      <a:avLst/>
                    </a:prstGeom>
                  </pic:spPr>
                </pic:pic>
              </a:graphicData>
            </a:graphic>
          </wp:inline>
        </w:drawing>
      </w:r>
      <w:bookmarkEnd w:id="36"/>
    </w:p>
    <w:bookmarkEnd w:id="35"/>
    <w:bookmarkStart w:name="uee84c63d" w:id="37"/>
    <w:bookmarkEnd w:id="37"/>
    <w:bookmarkStart w:name="u7cd34755" w:id="38"/>
    <w:bookmarkEnd w:id="38"/>
    <w:bookmarkStart w:name="u83542a1f" w:id="39"/>
    <w:bookmarkEnd w:id="39"/>
    <w:bookmarkStart w:name="u6423648a" w:id="40"/>
    <w:p>
      <w:pPr>
        <w:spacing w:after="50" w:line="360" w:lineRule="auto" w:beforeLines="100"/>
        <w:ind w:left="0"/>
        <w:jc w:val="left"/>
      </w:pPr>
      <w:r>
        <w:rPr>
          <w:rFonts w:ascii="宋体" w:hAnsi="Times New Roman" w:eastAsia="宋体"/>
          <w:b w:val="false"/>
          <w:i w:val="false"/>
          <w:color w:val="333333"/>
          <w:sz w:val="24"/>
        </w:rPr>
        <w:t>3）Google 搜索</w:t>
      </w:r>
    </w:p>
    <w:bookmarkEnd w:id="40"/>
    <w:bookmarkStart w:name="u2c638b8d" w:id="41"/>
    <w:p>
      <w:pPr>
        <w:spacing w:after="50" w:line="360" w:lineRule="auto" w:beforeLines="100"/>
        <w:ind w:left="0"/>
        <w:jc w:val="left"/>
      </w:pPr>
      <w:r>
        <w:rPr>
          <w:rFonts w:ascii="宋体" w:hAnsi="Times New Roman" w:eastAsia="宋体"/>
          <w:b w:val="false"/>
          <w:i w:val="false"/>
          <w:color w:val="333333"/>
          <w:sz w:val="24"/>
        </w:rPr>
        <w:t>Google site:baidu.com -www就能查看除www外的子域名，如图：</w:t>
      </w:r>
    </w:p>
    <w:bookmarkEnd w:id="41"/>
    <w:bookmarkStart w:name="u2cd3357a" w:id="42"/>
    <w:p>
      <w:pPr>
        <w:spacing w:after="50" w:line="360" w:lineRule="auto" w:beforeLines="100"/>
        <w:ind w:left="0"/>
        <w:jc w:val="left"/>
      </w:pPr>
      <w:bookmarkStart w:name="u8b5e3714" w:id="43"/>
      <w:r>
        <w:rPr>
          <w:rFonts w:eastAsia="宋体" w:ascii="宋体"/>
        </w:rPr>
        <w:drawing>
          <wp:inline distT="0" distB="0" distL="0" distR="0">
            <wp:extent cx="4707467" cy="24896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1"/>
                    <a:stretch>
                      <a:fillRect/>
                    </a:stretch>
                  </pic:blipFill>
                  <pic:spPr>
                    <a:xfrm>
                      <a:off x="0" y="0"/>
                      <a:ext cx="4707467" cy="2489600"/>
                    </a:xfrm>
                    <a:prstGeom prst="rect">
                      <a:avLst/>
                    </a:prstGeom>
                  </pic:spPr>
                </pic:pic>
              </a:graphicData>
            </a:graphic>
          </wp:inline>
        </w:drawing>
      </w:r>
      <w:bookmarkEnd w:id="43"/>
    </w:p>
    <w:bookmarkEnd w:id="42"/>
    <w:bookmarkStart w:name="u85828358" w:id="44"/>
    <w:bookmarkEnd w:id="44"/>
    <w:bookmarkStart w:name="u0bd31c27" w:id="45"/>
    <w:p>
      <w:pPr>
        <w:spacing w:after="50" w:line="360" w:lineRule="auto" w:beforeLines="100"/>
        <w:ind w:left="0"/>
        <w:jc w:val="left"/>
      </w:pPr>
      <w:r>
        <w:rPr>
          <w:rFonts w:ascii="宋体" w:hAnsi="Times New Roman" w:eastAsia="宋体"/>
          <w:b w:val="false"/>
          <w:i w:val="false"/>
          <w:color w:val="333333"/>
          <w:sz w:val="24"/>
        </w:rPr>
        <w:t>4）各种子域名扫描器</w:t>
      </w:r>
    </w:p>
    <w:bookmarkEnd w:id="45"/>
    <w:bookmarkStart w:name="ue2e7557b" w:id="46"/>
    <w:p>
      <w:pPr>
        <w:spacing w:after="50" w:line="360" w:lineRule="auto" w:beforeLines="100"/>
        <w:ind w:left="0"/>
        <w:jc w:val="left"/>
      </w:pPr>
      <w:r>
        <w:rPr>
          <w:rFonts w:ascii="宋体" w:hAnsi="Times New Roman" w:eastAsia="宋体"/>
          <w:b w:val="false"/>
          <w:i w:val="false"/>
          <w:color w:val="333333"/>
          <w:sz w:val="24"/>
        </w:rPr>
        <w:t>这里，主要为大家推荐子域名挖掘机和lijiejie的subdomainbrute(</w:t>
      </w:r>
      <w:hyperlink r:id="rId22">
        <w:r>
          <w:rPr>
            <w:rFonts w:ascii="宋体" w:hAnsi="Times New Roman" w:eastAsia="宋体"/>
            <w:b w:val="false"/>
            <w:i w:val="false"/>
            <w:color w:val="0000ff"/>
            <w:sz w:val="22"/>
            <w:u w:val="single"/>
          </w:rPr>
          <w:t/>
        </w:r>
        <w:r>
          <w:rPr>
            <w:rFonts w:ascii="宋体" w:hAnsi="Times New Roman" w:eastAsia="宋体"/>
            <w:b w:val="false"/>
            <w:i w:val="false"/>
            <w:color w:val="0000ff"/>
            <w:sz w:val="22"/>
          </w:rPr>
          <w:t>https://github.com/lijiejie/subDomainsBrute</w:t>
        </w:r>
      </w:hyperlink>
      <w:r>
        <w:rPr>
          <w:rFonts w:ascii="宋体" w:hAnsi="Times New Roman" w:eastAsia="宋体"/>
          <w:b w:val="false"/>
          <w:i w:val="false"/>
          <w:color w:val="333333"/>
          <w:sz w:val="24"/>
        </w:rPr>
        <w:t>)</w:t>
      </w:r>
    </w:p>
    <w:bookmarkEnd w:id="46"/>
    <w:bookmarkStart w:name="uf4f4392e" w:id="47"/>
    <w:p>
      <w:pPr>
        <w:spacing w:after="50" w:line="360" w:lineRule="auto" w:beforeLines="100"/>
        <w:ind w:left="0"/>
        <w:jc w:val="left"/>
      </w:pPr>
      <w:r>
        <w:rPr>
          <w:rFonts w:ascii="宋体" w:hAnsi="Times New Roman" w:eastAsia="宋体"/>
          <w:b w:val="false"/>
          <w:i w:val="false"/>
          <w:color w:val="333333"/>
          <w:sz w:val="24"/>
        </w:rPr>
        <w:t>子域名挖掘机仅需输入域名即可基于字典挖掘它的子域名，如图：</w:t>
      </w:r>
    </w:p>
    <w:bookmarkEnd w:id="47"/>
    <w:bookmarkStart w:name="u863e79cc" w:id="48"/>
    <w:p>
      <w:pPr>
        <w:spacing w:after="50" w:line="360" w:lineRule="auto" w:beforeLines="100"/>
        <w:ind w:left="0"/>
        <w:jc w:val="left"/>
      </w:pPr>
      <w:bookmarkStart w:name="uad59b31f" w:id="49"/>
      <w:r>
        <w:rPr>
          <w:rFonts w:eastAsia="宋体" w:ascii="宋体"/>
        </w:rPr>
        <w:drawing>
          <wp:inline distT="0" distB="0" distL="0" distR="0">
            <wp:extent cx="4673600" cy="99699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3"/>
                    <a:stretch>
                      <a:fillRect/>
                    </a:stretch>
                  </pic:blipFill>
                  <pic:spPr>
                    <a:xfrm>
                      <a:off x="0" y="0"/>
                      <a:ext cx="4673600" cy="996992"/>
                    </a:xfrm>
                    <a:prstGeom prst="rect">
                      <a:avLst/>
                    </a:prstGeom>
                  </pic:spPr>
                </pic:pic>
              </a:graphicData>
            </a:graphic>
          </wp:inline>
        </w:drawing>
      </w:r>
      <w:bookmarkEnd w:id="49"/>
    </w:p>
    <w:bookmarkEnd w:id="48"/>
    <w:bookmarkStart w:name="uc87e2394" w:id="50"/>
    <w:bookmarkEnd w:id="50"/>
    <w:bookmarkStart w:name="uf45982fe" w:id="51"/>
    <w:p>
      <w:pPr>
        <w:spacing w:after="50" w:line="360" w:lineRule="auto" w:beforeLines="100"/>
        <w:ind w:left="0"/>
        <w:jc w:val="left"/>
      </w:pPr>
      <w:r>
        <w:rPr>
          <w:rFonts w:ascii="宋体" w:hAnsi="Times New Roman" w:eastAsia="宋体"/>
          <w:b w:val="false"/>
          <w:i w:val="false"/>
          <w:color w:val="333333"/>
          <w:sz w:val="24"/>
        </w:rPr>
        <w:t>Subdomainbrute以windows为例，黑客仅需打开cmd进入它所在的目录输入Python subdomainbrute.py baidu.com --full即可收集百度的子域名，如图：</w:t>
      </w:r>
    </w:p>
    <w:bookmarkEnd w:id="51"/>
    <w:bookmarkStart w:name="u96d2f296" w:id="52"/>
    <w:p>
      <w:pPr>
        <w:spacing w:after="50" w:line="360" w:lineRule="auto" w:beforeLines="100"/>
        <w:ind w:left="0"/>
        <w:jc w:val="left"/>
      </w:pPr>
      <w:bookmarkStart w:name="u79c27a58" w:id="53"/>
      <w:r>
        <w:rPr>
          <w:rFonts w:eastAsia="宋体" w:ascii="宋体"/>
        </w:rPr>
        <w:drawing>
          <wp:inline distT="0" distB="0" distL="0" distR="0">
            <wp:extent cx="4995333" cy="224495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4"/>
                    <a:stretch>
                      <a:fillRect/>
                    </a:stretch>
                  </pic:blipFill>
                  <pic:spPr>
                    <a:xfrm>
                      <a:off x="0" y="0"/>
                      <a:ext cx="4995333" cy="2244952"/>
                    </a:xfrm>
                    <a:prstGeom prst="rect">
                      <a:avLst/>
                    </a:prstGeom>
                  </pic:spPr>
                </pic:pic>
              </a:graphicData>
            </a:graphic>
          </wp:inline>
        </w:drawing>
      </w:r>
      <w:bookmarkEnd w:id="53"/>
    </w:p>
    <w:bookmarkEnd w:id="52"/>
    <w:bookmarkStart w:name="u780af795" w:id="54"/>
    <w:p>
      <w:pPr>
        <w:spacing w:after="50" w:line="360" w:lineRule="auto" w:beforeLines="100"/>
        <w:ind w:left="0"/>
        <w:jc w:val="left"/>
      </w:pPr>
      <w:r>
        <w:rPr>
          <w:rFonts w:ascii="宋体" w:hAnsi="Times New Roman" w:eastAsia="宋体"/>
          <w:b w:val="false"/>
          <w:i w:val="false"/>
          <w:color w:val="333333"/>
          <w:sz w:val="24"/>
        </w:rPr>
        <w:t>注：收集子域名后尝试以解析ip不在cdn上的ip解析主站，真实ip成功被获取到。</w:t>
      </w:r>
    </w:p>
    <w:bookmarkEnd w:id="54"/>
    <w:bookmarkStart w:name="u7821dd86" w:id="55"/>
    <w:bookmarkEnd w:id="55"/>
    <w:bookmarkStart w:name="toc_7" w:id="56"/>
    <w:p>
      <w:pPr>
        <w:pStyle w:val="Heading3"/>
        <w:spacing w:after="50" w:line="360" w:lineRule="auto" w:beforeLines="100"/>
        <w:ind w:left="0"/>
        <w:jc w:val="left"/>
      </w:pPr>
      <w:r>
        <w:rPr>
          <w:rFonts w:ascii="宋体" w:hAnsi="Times New Roman" w:eastAsia="宋体"/>
          <w:color w:val="333333"/>
        </w:rPr>
        <w:t>方法3：网络空间引擎搜索法</w:t>
      </w:r>
    </w:p>
    <w:bookmarkEnd w:id="56"/>
    <w:bookmarkStart w:name="u83921064" w:id="57"/>
    <w:p>
      <w:pPr>
        <w:spacing w:after="50" w:line="360" w:lineRule="auto" w:beforeLines="100"/>
        <w:ind w:left="0"/>
        <w:jc w:val="left"/>
      </w:pPr>
      <w:r>
        <w:rPr>
          <w:rFonts w:ascii="宋体" w:hAnsi="Times New Roman" w:eastAsia="宋体"/>
          <w:b w:val="false"/>
          <w:i w:val="false"/>
          <w:color w:val="333333"/>
          <w:sz w:val="24"/>
        </w:rPr>
        <w:t>常见的有以前的钟馗之眼，</w:t>
      </w:r>
      <w:hyperlink r:id="rId25">
        <w:r>
          <w:rPr>
            <w:rFonts w:ascii="宋体" w:hAnsi="Times New Roman" w:eastAsia="宋体"/>
            <w:b w:val="false"/>
            <w:i w:val="false"/>
            <w:color w:val="0000ff"/>
            <w:sz w:val="22"/>
            <w:u w:val="single"/>
          </w:rPr>
          <w:t/>
        </w:r>
        <w:r>
          <w:rPr>
            <w:rFonts w:ascii="宋体" w:hAnsi="Times New Roman" w:eastAsia="宋体"/>
            <w:b w:val="false"/>
            <w:i w:val="false"/>
            <w:color w:val="0000ff"/>
            <w:sz w:val="22"/>
          </w:rPr>
          <w:t>shodan</w:t>
        </w:r>
      </w:hyperlink>
      <w:r>
        <w:rPr>
          <w:rFonts w:ascii="宋体" w:hAnsi="Times New Roman" w:eastAsia="宋体"/>
          <w:b w:val="false"/>
          <w:i w:val="false"/>
          <w:color w:val="333333"/>
          <w:sz w:val="24"/>
        </w:rPr>
        <w:t>，</w:t>
      </w:r>
      <w:hyperlink r:id="rId26">
        <w:r>
          <w:rPr>
            <w:rFonts w:ascii="宋体" w:hAnsi="Times New Roman" w:eastAsia="宋体"/>
            <w:b w:val="false"/>
            <w:i w:val="false"/>
            <w:color w:val="0000ff"/>
            <w:sz w:val="22"/>
            <w:u w:val="single"/>
          </w:rPr>
          <w:t/>
        </w:r>
        <w:r>
          <w:rPr>
            <w:rFonts w:ascii="宋体" w:hAnsi="Times New Roman" w:eastAsia="宋体"/>
            <w:b w:val="false"/>
            <w:i w:val="false"/>
            <w:color w:val="0000ff"/>
            <w:sz w:val="22"/>
          </w:rPr>
          <w:t>fofa搜索</w:t>
        </w:r>
      </w:hyperlink>
      <w:r>
        <w:rPr>
          <w:rFonts w:ascii="宋体" w:hAnsi="Times New Roman" w:eastAsia="宋体"/>
          <w:b w:val="false"/>
          <w:i w:val="false"/>
          <w:color w:val="333333"/>
          <w:sz w:val="24"/>
        </w:rPr>
        <w:t>。以fofa为例，只需输入：title:“网站的title关键字”或者body：“网站的body特征”就可以找出fofa收录的有这些关键字的ip域名，很多时候能获取网站的真实ip，如图：</w:t>
      </w:r>
      <w:bookmarkStart w:name="u20021f40" w:id="58"/>
      <w:r>
        <w:rPr>
          <w:rFonts w:eastAsia="宋体" w:ascii="宋体"/>
        </w:rPr>
        <w:drawing>
          <wp:inline distT="0" distB="0" distL="0" distR="0">
            <wp:extent cx="3522133" cy="188932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7"/>
                    <a:stretch>
                      <a:fillRect/>
                    </a:stretch>
                  </pic:blipFill>
                  <pic:spPr>
                    <a:xfrm>
                      <a:off x="0" y="0"/>
                      <a:ext cx="3522133" cy="1889325"/>
                    </a:xfrm>
                    <a:prstGeom prst="rect">
                      <a:avLst/>
                    </a:prstGeom>
                  </pic:spPr>
                </pic:pic>
              </a:graphicData>
            </a:graphic>
          </wp:inline>
        </w:drawing>
      </w:r>
      <w:bookmarkEnd w:id="58"/>
      <w:r>
        <w:rPr>
          <w:rFonts w:ascii="宋体" w:hAnsi="Times New Roman" w:eastAsia="宋体"/>
          <w:b w:val="false"/>
          <w:i w:val="false"/>
          <w:color w:val="333333"/>
          <w:sz w:val="24"/>
        </w:rPr>
        <w:t xml:space="preserve"> </w:t>
      </w:r>
    </w:p>
    <w:bookmarkEnd w:id="57"/>
    <w:bookmarkStart w:name="toc_8" w:id="59"/>
    <w:p>
      <w:pPr>
        <w:pStyle w:val="Heading3"/>
        <w:spacing w:after="50" w:line="360" w:lineRule="auto" w:beforeLines="100"/>
        <w:ind w:left="0"/>
        <w:jc w:val="left"/>
      </w:pPr>
      <w:r>
        <w:rPr>
          <w:rFonts w:ascii="宋体" w:hAnsi="Times New Roman" w:eastAsia="宋体"/>
          <w:color w:val="333333"/>
        </w:rPr>
        <w:t>方法4:利用SSL证书寻找真实原始IP</w:t>
      </w:r>
    </w:p>
    <w:bookmarkEnd w:id="59"/>
    <w:bookmarkStart w:name="u364d20a9" w:id="60"/>
    <w:p>
      <w:pPr>
        <w:spacing w:after="50" w:line="360" w:lineRule="auto" w:beforeLines="100"/>
        <w:ind w:left="0"/>
        <w:jc w:val="left"/>
      </w:pPr>
      <w:r>
        <w:rPr>
          <w:rFonts w:ascii="宋体" w:hAnsi="Times New Roman" w:eastAsia="宋体"/>
          <w:b w:val="false"/>
          <w:i w:val="false"/>
          <w:color w:val="333333"/>
          <w:sz w:val="24"/>
        </w:rPr>
        <w:t>使用给定的域名</w:t>
      </w:r>
    </w:p>
    <w:bookmarkEnd w:id="60"/>
    <w:bookmarkStart w:name="u55972838" w:id="61"/>
    <w:p>
      <w:pPr>
        <w:spacing w:after="50" w:line="360" w:lineRule="auto" w:beforeLines="100"/>
        <w:ind w:left="0"/>
        <w:jc w:val="left"/>
      </w:pPr>
      <w:r>
        <w:rPr>
          <w:rFonts w:ascii="宋体" w:hAnsi="Times New Roman" w:eastAsia="宋体"/>
          <w:b w:val="false"/>
          <w:i w:val="false"/>
          <w:color w:val="333333"/>
          <w:sz w:val="24"/>
        </w:rPr>
        <w:t>假如你在xyz123boot.com上托管了一个服务，原始服务器IP是136.23.63.44。 而CloudFlare则会为你提供DDoS保护，Web应用程序防火墙和其他一些安全服务，以保护你的服务免受攻击。为此，你的Web服务器就必须支持SSL并具有证书，此时CloudFlare与你的服务器之间的通信，就像你和CloudFlare之间的通信一样，会被加密（即没有灵活的SSL存在）。这看起来很安全，但问题是，当你在端口443（</w:t>
      </w:r>
      <w:r>
        <w:rPr>
          <w:rFonts w:ascii="宋体" w:hAnsi="Times New Roman" w:eastAsia="宋体"/>
          <w:b w:val="false"/>
          <w:i w:val="false"/>
          <w:color w:val="4183c4"/>
          <w:sz w:val="24"/>
        </w:rPr>
        <w:t>https://136.23.63.44:443）上直接连接到IP时，SSL证书就会被暴露。</w:t>
      </w:r>
    </w:p>
    <w:bookmarkEnd w:id="61"/>
    <w:bookmarkStart w:name="udf1c36af" w:id="62"/>
    <w:p>
      <w:pPr>
        <w:spacing w:after="50" w:line="360" w:lineRule="auto" w:beforeLines="100"/>
        <w:ind w:left="0"/>
        <w:jc w:val="left"/>
      </w:pPr>
      <w:r>
        <w:rPr>
          <w:rFonts w:ascii="宋体" w:hAnsi="Times New Roman" w:eastAsia="宋体"/>
          <w:b w:val="false"/>
          <w:i w:val="false"/>
          <w:color w:val="333333"/>
          <w:sz w:val="24"/>
        </w:rPr>
        <w:t>此时，如果攻击者扫描0.0.0.0/0，即整个互联网，他们就可以在端口443上获取在xyz123boot.com上的有效证书，进而获取提供给你的Web服务器IP。</w:t>
      </w:r>
    </w:p>
    <w:bookmarkEnd w:id="62"/>
    <w:bookmarkStart w:name="ud3703c22" w:id="63"/>
    <w:p>
      <w:pPr>
        <w:spacing w:after="50" w:line="360" w:lineRule="auto" w:beforeLines="100"/>
        <w:ind w:left="0"/>
        <w:jc w:val="left"/>
      </w:pPr>
      <w:r>
        <w:rPr>
          <w:rFonts w:ascii="宋体" w:hAnsi="Times New Roman" w:eastAsia="宋体"/>
          <w:b w:val="false"/>
          <w:i w:val="false"/>
          <w:color w:val="333333"/>
          <w:sz w:val="24"/>
        </w:rPr>
        <w:t>目前Censys工具就能实现对整个互联网的扫描，Censys是一款用以搜索联网设备信息的新型搜索引擎，安全专家可以使用它来评估他们实现方案的安全性，而黑客则可以使用它作为前期侦查攻击目标、收集目标信息的强大利器。Censys搜索引擎能够扫描整个互联网，Censys每天都会扫描IPv4地址空间，以搜索所有联网设备并收集相关的信息，并返回一份有关资源（如设备、网站和证书）配置和部署信息的总体报告。</w:t>
      </w:r>
    </w:p>
    <w:bookmarkEnd w:id="63"/>
    <w:bookmarkStart w:name="uba2fcd93" w:id="64"/>
    <w:p>
      <w:pPr>
        <w:spacing w:after="50" w:line="360" w:lineRule="auto" w:beforeLines="100"/>
        <w:ind w:left="0"/>
        <w:jc w:val="left"/>
      </w:pPr>
      <w:r>
        <w:rPr>
          <w:rFonts w:ascii="宋体" w:hAnsi="Times New Roman" w:eastAsia="宋体"/>
          <w:b w:val="false"/>
          <w:i w:val="false"/>
          <w:color w:val="333333"/>
          <w:sz w:val="24"/>
        </w:rPr>
        <w:t>而攻击者唯一需要做的就是把上面用文字描述的搜索词翻译成实际的搜索查询参数。</w:t>
      </w:r>
    </w:p>
    <w:bookmarkEnd w:id="64"/>
    <w:bookmarkStart w:name="u11a05dfb" w:id="65"/>
    <w:p>
      <w:pPr>
        <w:spacing w:after="50" w:line="360" w:lineRule="auto" w:beforeLines="100"/>
        <w:ind w:left="0"/>
        <w:jc w:val="left"/>
      </w:pPr>
      <w:r>
        <w:rPr>
          <w:rFonts w:ascii="宋体" w:hAnsi="Times New Roman" w:eastAsia="宋体"/>
          <w:b w:val="false"/>
          <w:i w:val="false"/>
          <w:color w:val="333333"/>
          <w:sz w:val="24"/>
        </w:rPr>
        <w:t>xyz123boot.com证书的搜索查询参数为：parsed.names：xyz123boot.com</w:t>
      </w:r>
    </w:p>
    <w:bookmarkEnd w:id="65"/>
    <w:bookmarkStart w:name="ue361a9c9" w:id="66"/>
    <w:p>
      <w:pPr>
        <w:spacing w:after="50" w:line="360" w:lineRule="auto" w:beforeLines="100"/>
        <w:ind w:left="0"/>
        <w:jc w:val="left"/>
      </w:pPr>
      <w:r>
        <w:rPr>
          <w:rFonts w:ascii="宋体" w:hAnsi="Times New Roman" w:eastAsia="宋体"/>
          <w:b w:val="false"/>
          <w:i w:val="false"/>
          <w:color w:val="333333"/>
          <w:sz w:val="24"/>
        </w:rPr>
        <w:t>只显示有效证书的查询参数为：tags.raw：trusted</w:t>
      </w:r>
    </w:p>
    <w:bookmarkEnd w:id="66"/>
    <w:bookmarkStart w:name="u1ff7ed39" w:id="67"/>
    <w:p>
      <w:pPr>
        <w:spacing w:after="50" w:line="360" w:lineRule="auto" w:beforeLines="100"/>
        <w:ind w:left="0"/>
        <w:jc w:val="left"/>
      </w:pPr>
      <w:r>
        <w:rPr>
          <w:rFonts w:ascii="宋体" w:hAnsi="Times New Roman" w:eastAsia="宋体"/>
          <w:b w:val="false"/>
          <w:i w:val="false"/>
          <w:color w:val="333333"/>
          <w:sz w:val="24"/>
        </w:rPr>
        <w:t>攻击者可以在Censys上实现多个参数的组合，这可以通过使用简单的布尔逻辑来完成。</w:t>
      </w:r>
    </w:p>
    <w:bookmarkEnd w:id="67"/>
    <w:bookmarkStart w:name="u94274cb9" w:id="68"/>
    <w:p>
      <w:pPr>
        <w:spacing w:after="50" w:line="360" w:lineRule="auto" w:beforeLines="100"/>
        <w:ind w:left="0"/>
        <w:jc w:val="left"/>
      </w:pPr>
      <w:r>
        <w:rPr>
          <w:rFonts w:ascii="宋体" w:hAnsi="Times New Roman" w:eastAsia="宋体"/>
          <w:b w:val="false"/>
          <w:i w:val="false"/>
          <w:color w:val="333333"/>
          <w:sz w:val="24"/>
        </w:rPr>
        <w:t>组合后的搜索参数为：parsed.names: xyz123boot.com and tags.raw: trusted</w:t>
      </w:r>
    </w:p>
    <w:bookmarkEnd w:id="68"/>
    <w:bookmarkStart w:name="u468854fc" w:id="69"/>
    <w:bookmarkEnd w:id="69"/>
    <w:bookmarkStart w:name="uf3f383f0" w:id="70"/>
    <w:p>
      <w:pPr>
        <w:spacing w:after="50" w:line="360" w:lineRule="auto" w:beforeLines="100"/>
        <w:ind w:left="0"/>
        <w:jc w:val="left"/>
      </w:pPr>
      <w:bookmarkStart w:name="u7e6b3341" w:id="71"/>
      <w:r>
        <w:rPr>
          <w:rFonts w:eastAsia="宋体" w:ascii="宋体"/>
        </w:rPr>
        <w:drawing>
          <wp:inline distT="0" distB="0" distL="0" distR="0">
            <wp:extent cx="5842000" cy="359830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8"/>
                    <a:stretch>
                      <a:fillRect/>
                    </a:stretch>
                  </pic:blipFill>
                  <pic:spPr>
                    <a:xfrm>
                      <a:off x="0" y="0"/>
                      <a:ext cx="8415866" cy="5183640"/>
                    </a:xfrm>
                    <a:prstGeom prst="rect">
                      <a:avLst/>
                    </a:prstGeom>
                  </pic:spPr>
                </pic:pic>
              </a:graphicData>
            </a:graphic>
          </wp:inline>
        </w:drawing>
      </w:r>
      <w:bookmarkEnd w:id="71"/>
    </w:p>
    <w:bookmarkEnd w:id="70"/>
    <w:bookmarkStart w:name="u2e5b1f65" w:id="72"/>
    <w:bookmarkEnd w:id="72"/>
    <w:bookmarkStart w:name="ue1867321" w:id="73"/>
    <w:p>
      <w:pPr>
        <w:spacing w:after="50" w:line="360" w:lineRule="auto" w:beforeLines="100"/>
        <w:ind w:left="0"/>
        <w:jc w:val="left"/>
      </w:pPr>
      <w:r>
        <w:rPr>
          <w:rFonts w:ascii="宋体" w:hAnsi="Times New Roman" w:eastAsia="宋体"/>
          <w:b w:val="false"/>
          <w:i w:val="false"/>
          <w:color w:val="333333"/>
          <w:sz w:val="24"/>
        </w:rPr>
        <w:t>Censys将向你显示符合上述搜索条件的所有标准证书，以上这些证书是在扫描中找到的。</w:t>
      </w:r>
    </w:p>
    <w:bookmarkEnd w:id="73"/>
    <w:bookmarkStart w:name="u85658f61" w:id="74"/>
    <w:p>
      <w:pPr>
        <w:spacing w:after="50" w:line="360" w:lineRule="auto" w:beforeLines="100"/>
        <w:ind w:left="0"/>
        <w:jc w:val="left"/>
      </w:pPr>
      <w:r>
        <w:rPr>
          <w:rFonts w:ascii="宋体" w:hAnsi="Times New Roman" w:eastAsia="宋体"/>
          <w:b w:val="false"/>
          <w:i w:val="false"/>
          <w:color w:val="333333"/>
          <w:sz w:val="24"/>
        </w:rPr>
        <w:t>要逐个查看这些搜索结果，攻击者可以通过单击右侧的“Explore”，打开包含多个工具的下拉菜单。What's using this certificate? &gt; IPv4 Hosts</w:t>
      </w:r>
    </w:p>
    <w:bookmarkEnd w:id="74"/>
    <w:bookmarkStart w:name="ua760276f" w:id="75"/>
    <w:bookmarkEnd w:id="75"/>
    <w:bookmarkStart w:name="u18c09e35" w:id="76"/>
    <w:p>
      <w:pPr>
        <w:spacing w:after="50" w:line="360" w:lineRule="auto" w:beforeLines="100"/>
        <w:ind w:left="0"/>
        <w:jc w:val="left"/>
      </w:pPr>
      <w:bookmarkStart w:name="u5a7a3290" w:id="77"/>
      <w:r>
        <w:rPr>
          <w:rFonts w:eastAsia="宋体" w:ascii="宋体"/>
        </w:rPr>
        <w:drawing>
          <wp:inline distT="0" distB="0" distL="0" distR="0">
            <wp:extent cx="5841999" cy="362169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9"/>
                    <a:stretch>
                      <a:fillRect/>
                    </a:stretch>
                  </pic:blipFill>
                  <pic:spPr>
                    <a:xfrm>
                      <a:off x="0" y="0"/>
                      <a:ext cx="8432800" cy="5227840"/>
                    </a:xfrm>
                    <a:prstGeom prst="rect">
                      <a:avLst/>
                    </a:prstGeom>
                  </pic:spPr>
                </pic:pic>
              </a:graphicData>
            </a:graphic>
          </wp:inline>
        </w:drawing>
      </w:r>
      <w:bookmarkEnd w:id="77"/>
    </w:p>
    <w:bookmarkEnd w:id="76"/>
    <w:bookmarkStart w:name="uf9424659" w:id="78"/>
    <w:bookmarkEnd w:id="78"/>
    <w:bookmarkStart w:name="uda1d9352" w:id="79"/>
    <w:p>
      <w:pPr>
        <w:spacing w:after="50" w:line="360" w:lineRule="auto" w:beforeLines="100"/>
        <w:ind w:left="0"/>
        <w:jc w:val="left"/>
      </w:pPr>
      <w:r>
        <w:rPr>
          <w:rFonts w:ascii="宋体" w:hAnsi="Times New Roman" w:eastAsia="宋体"/>
          <w:b w:val="false"/>
          <w:i w:val="false"/>
          <w:color w:val="333333"/>
          <w:sz w:val="24"/>
        </w:rPr>
        <w:t>此时，攻击者将看到一个使用特定证书的IPv4主机列表，而真实原始 IP就藏在其中。</w:t>
      </w:r>
    </w:p>
    <w:bookmarkEnd w:id="79"/>
    <w:bookmarkStart w:name="u037c760a" w:id="80"/>
    <w:bookmarkEnd w:id="80"/>
    <w:bookmarkStart w:name="ud8a7d8c6" w:id="81"/>
    <w:p>
      <w:pPr>
        <w:spacing w:after="50" w:line="360" w:lineRule="auto" w:beforeLines="100"/>
        <w:ind w:left="0"/>
        <w:jc w:val="left"/>
      </w:pPr>
      <w:bookmarkStart w:name="ueb74608a" w:id="82"/>
      <w:r>
        <w:rPr>
          <w:rFonts w:eastAsia="宋体" w:ascii="宋体"/>
        </w:rPr>
        <w:drawing>
          <wp:inline distT="0" distB="0" distL="0" distR="0">
            <wp:extent cx="5842000" cy="358673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0"/>
                    <a:stretch>
                      <a:fillRect/>
                    </a:stretch>
                  </pic:blipFill>
                  <pic:spPr>
                    <a:xfrm>
                      <a:off x="0" y="0"/>
                      <a:ext cx="8483600" cy="5208562"/>
                    </a:xfrm>
                    <a:prstGeom prst="rect">
                      <a:avLst/>
                    </a:prstGeom>
                  </pic:spPr>
                </pic:pic>
              </a:graphicData>
            </a:graphic>
          </wp:inline>
        </w:drawing>
      </w:r>
      <w:bookmarkEnd w:id="82"/>
    </w:p>
    <w:bookmarkEnd w:id="81"/>
    <w:bookmarkStart w:name="u399a3eb4" w:id="83"/>
    <w:bookmarkEnd w:id="83"/>
    <w:bookmarkStart w:name="u1069871b" w:id="84"/>
    <w:p>
      <w:pPr>
        <w:spacing w:after="50" w:line="360" w:lineRule="auto" w:beforeLines="100"/>
        <w:ind w:left="0"/>
        <w:jc w:val="left"/>
      </w:pPr>
      <w:r>
        <w:rPr>
          <w:rFonts w:ascii="宋体" w:hAnsi="Times New Roman" w:eastAsia="宋体"/>
          <w:b w:val="false"/>
          <w:i w:val="false"/>
          <w:color w:val="333333"/>
          <w:sz w:val="24"/>
        </w:rPr>
        <w:t>你可以通过导航到端口443上的IP来验证，看它是否重定向到xyz123boot.com？或它是否直接在IP上显示网站？</w:t>
      </w:r>
    </w:p>
    <w:bookmarkEnd w:id="84"/>
    <w:bookmarkStart w:name="ucd7ae21c" w:id="85"/>
    <w:p>
      <w:pPr>
        <w:spacing w:after="50" w:line="360" w:lineRule="auto" w:beforeLines="100"/>
        <w:ind w:left="0"/>
        <w:jc w:val="left"/>
      </w:pPr>
      <w:r>
        <w:rPr>
          <w:rFonts w:ascii="宋体" w:hAnsi="Times New Roman" w:eastAsia="宋体"/>
          <w:b w:val="false"/>
          <w:i w:val="false"/>
          <w:color w:val="333333"/>
          <w:sz w:val="24"/>
        </w:rPr>
        <w:t>使用给定的SSL证书</w:t>
      </w:r>
    </w:p>
    <w:bookmarkEnd w:id="85"/>
    <w:bookmarkStart w:name="u78ae1621" w:id="86"/>
    <w:p>
      <w:pPr>
        <w:spacing w:after="50" w:line="360" w:lineRule="auto" w:beforeLines="100"/>
        <w:ind w:left="0"/>
        <w:jc w:val="left"/>
      </w:pPr>
      <w:r>
        <w:rPr>
          <w:rFonts w:ascii="宋体" w:hAnsi="Times New Roman" w:eastAsia="宋体"/>
          <w:b w:val="false"/>
          <w:i w:val="false"/>
          <w:color w:val="333333"/>
          <w:sz w:val="24"/>
        </w:rPr>
        <w:t>如果你是执法部门的人员，想要找出一个隐藏在cheesecp5vaogohv.onion下的儿童色情网站。做好的办法，就是找到其原始IP，这样你就可以追踪到其托管的服务器，甚至查到背后的运营商以及金融线索。</w:t>
      </w:r>
    </w:p>
    <w:bookmarkEnd w:id="86"/>
    <w:bookmarkStart w:name="u5b033ae3" w:id="87"/>
    <w:p>
      <w:pPr>
        <w:spacing w:after="50" w:line="360" w:lineRule="auto" w:beforeLines="100"/>
        <w:ind w:left="0"/>
        <w:jc w:val="left"/>
      </w:pPr>
      <w:r>
        <w:rPr>
          <w:rFonts w:ascii="宋体" w:hAnsi="Times New Roman" w:eastAsia="宋体"/>
          <w:b w:val="false"/>
          <w:i w:val="false"/>
          <w:color w:val="333333"/>
          <w:sz w:val="24"/>
        </w:rPr>
        <w:t>隐藏服务具有SSL证书，要查找它使用的IPv4主机，只需将"SHA1 fingerprint"（签名证书的sha1值）粘贴到Censys IPv4主机搜索中，即可找到证书，使用此方法可以轻松找到配置错误的Web服务器。</w:t>
      </w:r>
    </w:p>
    <w:bookmarkEnd w:id="87"/>
    <w:bookmarkStart w:name="d41d8cd9-2" w:id="88"/>
    <w:bookmarkEnd w:id="88"/>
    <w:bookmarkStart w:name="toc_9" w:id="89"/>
    <w:p>
      <w:pPr>
        <w:pStyle w:val="Heading3"/>
        <w:spacing w:after="50" w:line="360" w:lineRule="auto" w:beforeLines="100"/>
        <w:ind w:left="0"/>
        <w:jc w:val="left"/>
      </w:pPr>
      <w:r>
        <w:rPr>
          <w:rFonts w:ascii="宋体" w:hAnsi="Times New Roman" w:eastAsia="宋体"/>
          <w:color w:val="333333"/>
        </w:rPr>
        <w:t>方法5:利用HTTP标头寻找真实原始IP</w:t>
      </w:r>
    </w:p>
    <w:bookmarkEnd w:id="89"/>
    <w:bookmarkStart w:name="uac1d57ab" w:id="90"/>
    <w:p>
      <w:pPr>
        <w:spacing w:after="50" w:line="360" w:lineRule="auto" w:beforeLines="100"/>
        <w:ind w:left="0"/>
        <w:jc w:val="left"/>
      </w:pPr>
      <w:r>
        <w:rPr>
          <w:rFonts w:ascii="宋体" w:hAnsi="Times New Roman" w:eastAsia="宋体"/>
          <w:b w:val="false"/>
          <w:i w:val="false"/>
          <w:color w:val="333333"/>
          <w:sz w:val="24"/>
        </w:rPr>
        <w:t>借助SecurityTrails这样的平台，任何人都可以在茫茫的大数据搜索到自己的目标，甚至可以通过比较HTTP标头来查找到原始服务器。</w:t>
      </w:r>
    </w:p>
    <w:bookmarkEnd w:id="90"/>
    <w:bookmarkStart w:name="u4691abe9" w:id="91"/>
    <w:p>
      <w:pPr>
        <w:spacing w:after="50" w:line="360" w:lineRule="auto" w:beforeLines="100"/>
        <w:ind w:left="0"/>
        <w:jc w:val="left"/>
      </w:pPr>
      <w:r>
        <w:rPr>
          <w:rFonts w:ascii="宋体" w:hAnsi="Times New Roman" w:eastAsia="宋体"/>
          <w:b w:val="false"/>
          <w:i w:val="false"/>
          <w:color w:val="333333"/>
          <w:sz w:val="24"/>
        </w:rPr>
        <w:t>特别是当用户拥有一个非常特别的服务器名称与软件名称时，攻击者找到你就变得更容易。</w:t>
      </w:r>
    </w:p>
    <w:bookmarkEnd w:id="91"/>
    <w:bookmarkStart w:name="u47ced3cd" w:id="92"/>
    <w:p>
      <w:pPr>
        <w:spacing w:after="50" w:line="360" w:lineRule="auto" w:beforeLines="100"/>
        <w:ind w:left="0"/>
        <w:jc w:val="left"/>
      </w:pPr>
      <w:r>
        <w:rPr>
          <w:rFonts w:ascii="宋体" w:hAnsi="Times New Roman" w:eastAsia="宋体"/>
          <w:b w:val="false"/>
          <w:i w:val="false"/>
          <w:color w:val="333333"/>
          <w:sz w:val="24"/>
        </w:rPr>
        <w:t>如果要搜索的数据相当多，如上所述，攻击者可以在Censys上组合搜索参数。假设你正在与1500个Web服务器共享你的服务器HTTP标头，这些服务器都发送的是相同的标头参数和值的组合。而且你还使用新的PHP框架发送唯一的HTTP标头（例如：X-Generated-Via：XYZ框架），目前约有400名网站管理员使用了该框架。而最终由三个服务器组成的交集，只需手动操作就可以找到了IP，整个过程只需要几秒钟。</w:t>
      </w:r>
    </w:p>
    <w:bookmarkEnd w:id="92"/>
    <w:bookmarkStart w:name="ua87b0202" w:id="93"/>
    <w:p>
      <w:pPr>
        <w:spacing w:after="50" w:line="360" w:lineRule="auto" w:beforeLines="100"/>
        <w:ind w:left="0"/>
        <w:jc w:val="left"/>
      </w:pPr>
      <w:r>
        <w:rPr>
          <w:rFonts w:ascii="宋体" w:hAnsi="Times New Roman" w:eastAsia="宋体"/>
          <w:b w:val="false"/>
          <w:i w:val="false"/>
          <w:color w:val="333333"/>
          <w:sz w:val="24"/>
        </w:rPr>
        <w:t>例如，Censys上用于匹配服务器标头的搜索参数是80.http.get.headers.server :，查找由CloudFlare提供服务的网站的参数如下：</w:t>
      </w:r>
    </w:p>
    <w:bookmarkEnd w:id="93"/>
    <w:bookmarkStart w:name="ubf3df8f3" w:id="94"/>
    <w:p>
      <w:pPr>
        <w:spacing w:after="50" w:line="360" w:lineRule="auto" w:beforeLines="100"/>
        <w:ind w:left="0"/>
        <w:jc w:val="left"/>
      </w:pPr>
      <w:r>
        <w:rPr>
          <w:rFonts w:ascii="宋体" w:hAnsi="Times New Roman" w:eastAsia="宋体"/>
          <w:b w:val="false"/>
          <w:i w:val="false"/>
          <w:color w:val="333333"/>
          <w:sz w:val="24"/>
        </w:rPr>
        <w:t>80.http.get.headers.server:cloudflare</w:t>
      </w:r>
    </w:p>
    <w:bookmarkEnd w:id="94"/>
    <w:bookmarkStart w:name="u0ddc65dd" w:id="95"/>
    <w:bookmarkEnd w:id="95"/>
    <w:bookmarkStart w:name="mdHw0" w:id="96"/>
    <w:p>
      <w:pPr>
        <w:pStyle w:val="Heading3"/>
        <w:spacing w:after="50" w:line="360" w:lineRule="auto" w:beforeLines="100"/>
        <w:ind w:left="0"/>
        <w:jc w:val="left"/>
      </w:pPr>
      <w:bookmarkStart w:name="ucd07d9d5" w:id="97"/>
      <w:r>
        <w:rPr>
          <w:rFonts w:eastAsia="宋体" w:ascii="宋体"/>
        </w:rPr>
        <w:drawing>
          <wp:inline distT="0" distB="0" distL="0" distR="0">
            <wp:extent cx="5842000" cy="353997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1"/>
                    <a:stretch>
                      <a:fillRect/>
                    </a:stretch>
                  </pic:blipFill>
                  <pic:spPr>
                    <a:xfrm>
                      <a:off x="0" y="0"/>
                      <a:ext cx="8466666" cy="5130396"/>
                    </a:xfrm>
                    <a:prstGeom prst="rect">
                      <a:avLst/>
                    </a:prstGeom>
                  </pic:spPr>
                </pic:pic>
              </a:graphicData>
            </a:graphic>
          </wp:inline>
        </w:drawing>
      </w:r>
      <w:bookmarkEnd w:id="97"/>
    </w:p>
    <w:bookmarkEnd w:id="96"/>
    <w:bookmarkStart w:name="u34adfb9c" w:id="98"/>
    <w:bookmarkEnd w:id="98"/>
    <w:bookmarkStart w:name="toc_10" w:id="99"/>
    <w:p>
      <w:pPr>
        <w:pStyle w:val="Heading3"/>
        <w:spacing w:after="50" w:line="360" w:lineRule="auto" w:beforeLines="100"/>
        <w:ind w:left="0"/>
        <w:jc w:val="left"/>
      </w:pPr>
      <w:r>
        <w:rPr>
          <w:rFonts w:ascii="宋体" w:hAnsi="Times New Roman" w:eastAsia="宋体"/>
          <w:color w:val="333333"/>
        </w:rPr>
        <w:t>方法6:利用网站返回的内容寻找真实原始IP</w:t>
      </w:r>
    </w:p>
    <w:bookmarkEnd w:id="99"/>
    <w:bookmarkStart w:name="u47ae92bf" w:id="100"/>
    <w:p>
      <w:pPr>
        <w:spacing w:after="50" w:line="360" w:lineRule="auto" w:beforeLines="100"/>
        <w:ind w:left="0"/>
        <w:jc w:val="left"/>
      </w:pPr>
      <w:r>
        <w:rPr>
          <w:rFonts w:ascii="宋体" w:hAnsi="Times New Roman" w:eastAsia="宋体"/>
          <w:b w:val="false"/>
          <w:i w:val="false"/>
          <w:color w:val="333333"/>
          <w:sz w:val="24"/>
        </w:rPr>
        <w:t>如果原始服务器IP也返回了网站的内容，那么可以在网上搜索大量的相关数据。</w:t>
      </w:r>
    </w:p>
    <w:bookmarkEnd w:id="100"/>
    <w:bookmarkStart w:name="u6a431aa3" w:id="101"/>
    <w:p>
      <w:pPr>
        <w:spacing w:after="50" w:line="360" w:lineRule="auto" w:beforeLines="100"/>
        <w:ind w:left="0"/>
        <w:jc w:val="left"/>
      </w:pPr>
      <w:r>
        <w:rPr>
          <w:rFonts w:ascii="宋体" w:hAnsi="Times New Roman" w:eastAsia="宋体"/>
          <w:b w:val="false"/>
          <w:i w:val="false"/>
          <w:color w:val="333333"/>
          <w:sz w:val="24"/>
        </w:rPr>
        <w:t>浏览网站源代码，寻找独特的代码片段。在JavaScript中使用具有访问或标识符参数的第三方服务（例如Google Analytics，reCAPTCHA）是攻击者经常使用的方法。</w:t>
      </w:r>
    </w:p>
    <w:bookmarkEnd w:id="101"/>
    <w:bookmarkStart w:name="uabba8eb6" w:id="102"/>
    <w:p>
      <w:pPr>
        <w:spacing w:after="50" w:line="360" w:lineRule="auto" w:beforeLines="100"/>
        <w:ind w:left="0"/>
        <w:jc w:val="left"/>
      </w:pPr>
      <w:r>
        <w:rPr>
          <w:rFonts w:ascii="宋体" w:hAnsi="Times New Roman" w:eastAsia="宋体"/>
          <w:b w:val="false"/>
          <w:i w:val="false"/>
          <w:color w:val="333333"/>
          <w:sz w:val="24"/>
        </w:rPr>
        <w:t>以下是从HackTheBox网站获取的Google Analytics跟踪代码示例：</w:t>
      </w:r>
    </w:p>
    <w:bookmarkEnd w:id="102"/>
    <w:bookmarkStart w:name="u8d881cb3" w:id="103"/>
    <w:p>
      <w:pPr>
        <w:spacing w:after="50" w:line="360" w:lineRule="auto" w:beforeLines="100"/>
        <w:ind w:left="0"/>
        <w:jc w:val="left"/>
      </w:pPr>
      <w:r>
        <w:rPr>
          <w:rFonts w:ascii="宋体" w:hAnsi="Times New Roman" w:eastAsia="宋体"/>
          <w:b w:val="false"/>
          <w:i w:val="false"/>
          <w:color w:val="333333"/>
          <w:sz w:val="24"/>
        </w:rPr>
        <w:t>ga（'create'，'UA-93577176-1'，'auto'）;</w:t>
      </w:r>
      <w:r>
        <w:rPr>
          <w:rFonts w:ascii="宋体" w:hAnsi="Times New Roman" w:eastAsia="宋体"/>
          <w:b w:val="false"/>
          <w:i w:val="false"/>
          <w:color w:val="333333"/>
          <w:sz w:val="24"/>
        </w:rPr>
        <w:t>可以使用80.http.get.body：参数通过body/source过滤Censys数据，不幸的是，正常的搜索字段有局限性，但你可以在Censys请求研究访问权限，该权限允许你通过Google BigQuery进行更强大的查询。</w:t>
      </w:r>
    </w:p>
    <w:bookmarkEnd w:id="103"/>
    <w:bookmarkStart w:name="u7d027c96" w:id="104"/>
    <w:p>
      <w:pPr>
        <w:spacing w:after="50" w:line="360" w:lineRule="auto" w:beforeLines="100"/>
        <w:ind w:left="0"/>
        <w:jc w:val="left"/>
      </w:pPr>
      <w:r>
        <w:rPr>
          <w:rFonts w:ascii="宋体" w:hAnsi="Times New Roman" w:eastAsia="宋体"/>
          <w:b w:val="false"/>
          <w:i w:val="false"/>
          <w:color w:val="333333"/>
          <w:sz w:val="24"/>
        </w:rPr>
        <w:t>Shodan是一种类似于Censys的服务，也提供了http.html搜索参数。</w:t>
      </w:r>
    </w:p>
    <w:bookmarkEnd w:id="104"/>
    <w:bookmarkStart w:name="u0c87548e" w:id="105"/>
    <w:p>
      <w:pPr>
        <w:spacing w:after="50" w:line="360" w:lineRule="auto" w:beforeLines="100"/>
        <w:ind w:left="0"/>
        <w:jc w:val="left"/>
      </w:pPr>
      <w:r>
        <w:rPr>
          <w:rFonts w:ascii="宋体" w:hAnsi="Times New Roman" w:eastAsia="宋体"/>
          <w:b w:val="false"/>
          <w:i w:val="false"/>
          <w:color w:val="333333"/>
          <w:sz w:val="24"/>
        </w:rPr>
        <w:t>搜索示例：</w:t>
      </w:r>
      <w:hyperlink r:id="rId32">
        <w:r>
          <w:rPr>
            <w:rFonts w:ascii="宋体" w:hAnsi="Times New Roman" w:eastAsia="宋体"/>
            <w:b w:val="false"/>
            <w:i w:val="false"/>
            <w:color w:val="0000ff"/>
            <w:sz w:val="22"/>
            <w:u w:val="single"/>
          </w:rPr>
          <w:t/>
        </w:r>
        <w:r>
          <w:rPr>
            <w:rFonts w:ascii="宋体" w:hAnsi="Times New Roman" w:eastAsia="宋体"/>
            <w:b w:val="false"/>
            <w:i w:val="false"/>
            <w:color w:val="0000ff"/>
            <w:sz w:val="22"/>
          </w:rPr>
          <w:t>https://www.shodan.io/search?query=http.html%3AUA-32023260-1</w:t>
        </w:r>
      </w:hyperlink>
    </w:p>
    <w:bookmarkEnd w:id="105"/>
    <w:bookmarkStart w:name="uf9a4efd7" w:id="106"/>
    <w:p>
      <w:pPr>
        <w:spacing w:after="50" w:line="360" w:lineRule="auto" w:beforeLines="100"/>
        <w:ind w:left="0"/>
        <w:jc w:val="left"/>
      </w:pPr>
      <w:bookmarkStart w:name="uc302a817" w:id="107"/>
      <w:r>
        <w:rPr>
          <w:rFonts w:eastAsia="宋体" w:ascii="宋体"/>
        </w:rPr>
        <w:drawing>
          <wp:inline distT="0" distB="0" distL="0" distR="0">
            <wp:extent cx="5842000" cy="365694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3"/>
                    <a:stretch>
                      <a:fillRect/>
                    </a:stretch>
                  </pic:blipFill>
                  <pic:spPr>
                    <a:xfrm>
                      <a:off x="0" y="0"/>
                      <a:ext cx="8551334" cy="5352926"/>
                    </a:xfrm>
                    <a:prstGeom prst="rect">
                      <a:avLst/>
                    </a:prstGeom>
                  </pic:spPr>
                </pic:pic>
              </a:graphicData>
            </a:graphic>
          </wp:inline>
        </w:drawing>
      </w:r>
      <w:bookmarkEnd w:id="107"/>
    </w:p>
    <w:bookmarkEnd w:id="106"/>
    <w:bookmarkStart w:name="u52173d17" w:id="108"/>
    <w:bookmarkEnd w:id="108"/>
    <w:bookmarkStart w:name="toc_11" w:id="109"/>
    <w:p>
      <w:pPr>
        <w:pStyle w:val="Heading3"/>
        <w:spacing w:after="50" w:line="360" w:lineRule="auto" w:beforeLines="100"/>
        <w:ind w:left="0"/>
        <w:jc w:val="left"/>
      </w:pPr>
      <w:r>
        <w:rPr>
          <w:rFonts w:ascii="宋体" w:hAnsi="Times New Roman" w:eastAsia="宋体"/>
          <w:color w:val="333333"/>
        </w:rPr>
        <w:t>方法7:使用国外主机解析域名</w:t>
      </w:r>
    </w:p>
    <w:bookmarkEnd w:id="109"/>
    <w:bookmarkStart w:name="u205d5879" w:id="110"/>
    <w:p>
      <w:pPr>
        <w:spacing w:after="50" w:line="360" w:lineRule="auto" w:beforeLines="100"/>
        <w:ind w:left="0"/>
        <w:jc w:val="left"/>
      </w:pPr>
      <w:r>
        <w:rPr>
          <w:rFonts w:ascii="宋体" w:hAnsi="Times New Roman" w:eastAsia="宋体"/>
          <w:b w:val="false"/>
          <w:i w:val="false"/>
          <w:color w:val="333333"/>
          <w:sz w:val="24"/>
        </w:rPr>
        <w:t>国内很多 CDN 厂商因为各种原因只做了国内的线路，而针对国外的线路可能几乎没有，此时我们使用国外的主机直接访问可能就能获取到真实IP。</w:t>
      </w:r>
    </w:p>
    <w:bookmarkEnd w:id="110"/>
    <w:bookmarkStart w:name="d41d8cd9-3" w:id="111"/>
    <w:bookmarkEnd w:id="111"/>
    <w:bookmarkStart w:name="toc_12" w:id="112"/>
    <w:p>
      <w:pPr>
        <w:pStyle w:val="Heading3"/>
        <w:spacing w:after="50" w:line="360" w:lineRule="auto" w:beforeLines="100"/>
        <w:ind w:left="0"/>
        <w:jc w:val="left"/>
      </w:pPr>
      <w:r>
        <w:rPr>
          <w:rFonts w:ascii="宋体" w:hAnsi="Times New Roman" w:eastAsia="宋体"/>
          <w:color w:val="333333"/>
        </w:rPr>
        <w:t>方法8:网站漏洞查找</w:t>
      </w:r>
    </w:p>
    <w:bookmarkEnd w:id="112"/>
    <w:bookmarkStart w:name="u7773b1b2" w:id="113"/>
    <w:p>
      <w:pPr>
        <w:spacing w:after="50" w:line="360" w:lineRule="auto" w:beforeLines="100"/>
        <w:ind w:left="0"/>
        <w:jc w:val="left"/>
      </w:pPr>
      <w:r>
        <w:rPr>
          <w:rFonts w:ascii="宋体" w:hAnsi="Times New Roman" w:eastAsia="宋体"/>
          <w:b w:val="false"/>
          <w:i w:val="false"/>
          <w:color w:val="333333"/>
          <w:sz w:val="24"/>
        </w:rPr>
        <w:t>1）目标敏感文件泄露，例如：phpinfo之类的探针、GitHub信息泄露等。</w:t>
      </w:r>
      <w:r>
        <w:rPr>
          <w:rFonts w:ascii="宋体" w:hAnsi="Times New Roman" w:eastAsia="宋体"/>
          <w:b w:val="false"/>
          <w:i w:val="false"/>
          <w:color w:val="333333"/>
          <w:sz w:val="24"/>
        </w:rPr>
        <w:t>2）XSS盲打，命令执行反弹shell，SSRF等。</w:t>
      </w:r>
      <w:r>
        <w:rPr>
          <w:rFonts w:ascii="宋体" w:hAnsi="Times New Roman" w:eastAsia="宋体"/>
          <w:b w:val="false"/>
          <w:i w:val="false"/>
          <w:color w:val="333333"/>
          <w:sz w:val="24"/>
        </w:rPr>
        <w:t>3）无论是用社工还是其他手段，拿到了目标网站管理员在CDN的账号，从而在从CDN的配置中找到网站的真实IP。</w:t>
      </w:r>
    </w:p>
    <w:bookmarkEnd w:id="113"/>
    <w:bookmarkStart w:name="d41d8cd9-4" w:id="114"/>
    <w:bookmarkEnd w:id="114"/>
    <w:bookmarkStart w:name="toc_13" w:id="115"/>
    <w:p>
      <w:pPr>
        <w:pStyle w:val="Heading3"/>
        <w:spacing w:after="50" w:line="360" w:lineRule="auto" w:beforeLines="100"/>
        <w:ind w:left="0"/>
        <w:jc w:val="left"/>
      </w:pPr>
      <w:r>
        <w:rPr>
          <w:rFonts w:ascii="宋体" w:hAnsi="Times New Roman" w:eastAsia="宋体"/>
          <w:color w:val="333333"/>
        </w:rPr>
        <w:t>方法9:网站邮件订阅查找</w:t>
      </w:r>
    </w:p>
    <w:bookmarkEnd w:id="115"/>
    <w:bookmarkStart w:name="ud9cf65fb" w:id="116"/>
    <w:p>
      <w:pPr>
        <w:spacing w:after="50" w:line="360" w:lineRule="auto" w:beforeLines="100"/>
        <w:ind w:left="0"/>
        <w:jc w:val="left"/>
      </w:pPr>
      <w:r>
        <w:rPr>
          <w:rFonts w:ascii="宋体" w:hAnsi="Times New Roman" w:eastAsia="宋体"/>
          <w:b w:val="false"/>
          <w:i w:val="false"/>
          <w:color w:val="333333"/>
          <w:sz w:val="24"/>
        </w:rPr>
        <w:t>RSS邮件订阅，很多网站都自带 sendmail，会发邮件给我们，此时查看邮件源码里面就会包含服务器的真实 IP 了。</w:t>
      </w:r>
    </w:p>
    <w:bookmarkEnd w:id="116"/>
    <w:bookmarkStart w:name="d41d8cd9-5" w:id="117"/>
    <w:bookmarkEnd w:id="117"/>
    <w:bookmarkStart w:name="toc_14" w:id="118"/>
    <w:p>
      <w:pPr>
        <w:pStyle w:val="Heading3"/>
        <w:spacing w:after="50" w:line="360" w:lineRule="auto" w:beforeLines="100"/>
        <w:ind w:left="0"/>
        <w:jc w:val="left"/>
      </w:pPr>
      <w:r>
        <w:rPr>
          <w:rFonts w:ascii="宋体" w:hAnsi="Times New Roman" w:eastAsia="宋体"/>
          <w:color w:val="333333"/>
        </w:rPr>
        <w:t>方法10：用 Zmap 扫全网</w:t>
      </w:r>
    </w:p>
    <w:bookmarkEnd w:id="118"/>
    <w:bookmarkStart w:name="u4fc493da" w:id="119"/>
    <w:p>
      <w:pPr>
        <w:spacing w:after="50" w:line="360" w:lineRule="auto" w:beforeLines="100"/>
        <w:ind w:left="0"/>
        <w:jc w:val="left"/>
      </w:pPr>
      <w:r>
        <w:rPr>
          <w:rFonts w:ascii="宋体" w:hAnsi="Times New Roman" w:eastAsia="宋体"/>
          <w:b w:val="false"/>
          <w:i w:val="false"/>
          <w:color w:val="333333"/>
          <w:sz w:val="24"/>
        </w:rPr>
        <w:t>需要找 xiaix.me 网站的真实 IP，我们首先从 apnic 获取 IP 段，然后使用 Zmap 的 banner-grab 扫描出来 80 端口开放的主机进行 banner 抓取，最后在 http-req 中的 Host 写 xiaix.me。</w:t>
      </w:r>
    </w:p>
    <w:bookmarkEnd w:id="119"/>
    <w:bookmarkStart w:name="d41d8cd9-6" w:id="120"/>
    <w:bookmarkEnd w:id="120"/>
    <w:bookmarkStart w:name="toc_15" w:id="121"/>
    <w:p>
      <w:pPr>
        <w:pStyle w:val="Heading3"/>
        <w:spacing w:after="50" w:line="360" w:lineRule="auto" w:beforeLines="100"/>
        <w:ind w:left="0"/>
        <w:jc w:val="left"/>
      </w:pPr>
      <w:r>
        <w:rPr>
          <w:rFonts w:ascii="宋体" w:hAnsi="Times New Roman" w:eastAsia="宋体"/>
          <w:color w:val="333333"/>
        </w:rPr>
        <w:t>方法11：F5 LTM解码法</w:t>
      </w:r>
    </w:p>
    <w:bookmarkEnd w:id="121"/>
    <w:bookmarkStart w:name="u52898101" w:id="122"/>
    <w:p>
      <w:pPr>
        <w:spacing w:after="50" w:line="360" w:lineRule="auto" w:beforeLines="100"/>
        <w:ind w:left="0"/>
        <w:jc w:val="left"/>
      </w:pPr>
      <w:r>
        <w:rPr>
          <w:rFonts w:ascii="宋体" w:hAnsi="Times New Roman" w:eastAsia="宋体"/>
          <w:b w:val="false"/>
          <w:i w:val="false"/>
          <w:color w:val="333333"/>
          <w:sz w:val="24"/>
        </w:rPr>
        <w:t>当服务器使用F5 LTM做负载均衡时，通过对set-cookie关键字的解码真实ip也可被获取，例如：Set-Cookie: BIGipServerpool_8.29_8030=487098378.24095.0000，先把第一小节的十进制数即487098378取出来，然后将其转为十六进制数1d08880a，接着从后至前，以此取四位数出来，也就是0a.88.08.1d，最后依次把他们转为十进制数10.136.8.29，也就是最后的真实ip。</w:t>
      </w:r>
    </w:p>
    <w:bookmarkEnd w:id="122"/>
    <w:bookmarkStart w:name="u73e49254" w:id="123"/>
    <w:p>
      <w:pPr>
        <w:spacing w:after="50" w:line="360" w:lineRule="auto" w:beforeLines="100"/>
        <w:ind w:left="0"/>
        <w:jc w:val="left"/>
      </w:pPr>
      <w:r>
        <w:rPr>
          <w:rFonts w:ascii="宋体" w:hAnsi="Times New Roman" w:eastAsia="宋体"/>
          <w:b w:val="false"/>
          <w:i w:val="false"/>
          <w:color w:val="000000"/>
          <w:sz w:val="22"/>
        </w:rPr>
        <w:t xml:space="preserve"> </w:t>
      </w:r>
    </w:p>
    <w:bookmarkEnd w:id="123"/>
    <w:sectPr>
      <w:pgSz w:w="11907" w:h="16839" w:code="9"/>
      <w:pgMar w:top="1440" w:right="1440" w:bottom="1440" w:left="1440"/>
    </w:sectPr>
  </w:body>
</w:document>
</file>

<file path=word/numbering.xml><?xml version="1.0" encoding="utf-8"?>
<w:numbering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word/settings.xml><?xml version="1.0" encoding="utf-8"?>
<w:setting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宋体" w:eastAsia="宋体"/>
      <w:b/>
      <w:bCs/>
      <w:color w:val="000000"/>
      <w:sz w:val="42"/>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宋体" w:eastAsia="宋体"/>
      <w:b/>
      <w:bCs/>
      <w:color w:val="000000"/>
      <w:sz w:val="38"/>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宋体" w:eastAsia="宋体"/>
      <w:b/>
      <w:bCs/>
      <w:color w:val="000000"/>
      <w:sz w:val="34"/>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宋体" w:eastAsia="宋体"/>
      <w:b/>
      <w:bCs/>
      <w:color w:val="000000"/>
      <w:sz w:val="30"/>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Heading5">
    <w:name w:val="heading 5"/>
    <w:basedOn w:val="Normal"/>
    <w:next w:val="Normal"/>
    <w:link w:val="Heading5Char"/>
    <w:uiPriority w:val="9"/>
    <w:unhideWhenUsed/>
    <w:qFormat/>
    <w:rsid w:val="00841CD9"/>
    <w:pPr>
      <w:keepNext/>
      <w:keepLines/>
      <w:spacing w:before="200"/>
      <w:outlineLvl w:val="4"/>
    </w:pPr>
    <w:rPr>
      <w:rFonts w:ascii="宋体" w:eastAsia="宋体"/>
      <w:b/>
      <w:bCs/>
      <w:color w:val="000000"/>
      <w:sz w:val="28"/>
    </w:rPr>
  </w:style>
  <w:style w:type="paragraph" w:styleId="ne-codeblock"/>
</w:styles>
</file>

<file path=word/_rels/document.xml.rels><?xml version="1.0" encoding="UTF-8" standalone="yes"?><Relationships xmlns="http://schemas.openxmlformats.org/package/2006/relationships"><Relationship Id="rId1" Target="styles.xml" Type="http://schemas.openxmlformats.org/officeDocument/2006/relationships/styles"/><Relationship Id="rId10" Target="https://dnsdb.io/zh-cn/" TargetMode="External" Type="http://schemas.openxmlformats.org/officeDocument/2006/relationships/hyperlink"/><Relationship Id="rId11" Target="https://x.threatbook.cn/" TargetMode="External" Type="http://schemas.openxmlformats.org/officeDocument/2006/relationships/hyperlink"/><Relationship Id="rId12" Target="http://toolbar.netcraft.com/site_report?url=" TargetMode="External" Type="http://schemas.openxmlformats.org/officeDocument/2006/relationships/hyperlink"/><Relationship Id="rId13" Target="http://viewdns.info/" TargetMode="External" Type="http://schemas.openxmlformats.org/officeDocument/2006/relationships/hyperlink"/><Relationship Id="rId14" Target="https://tools.ipip.net/cdn.php" TargetMode="External" Type="http://schemas.openxmlformats.org/officeDocument/2006/relationships/hyperlink"/><Relationship Id="rId15" Target="https://securitytrails.com/" TargetMode="External" Type="http://schemas.openxmlformats.org/officeDocument/2006/relationships/hyperlink"/><Relationship Id="rId16" Target="media/document_image_rId16.png" Type="http://schemas.openxmlformats.org/officeDocument/2006/relationships/image"/><Relationship Id="rId17" Target="https://x.threatbook.cn/" TargetMode="External" Type="http://schemas.openxmlformats.org/officeDocument/2006/relationships/hyperlink"/><Relationship Id="rId18" Target="media/document_image_rId18.png" Type="http://schemas.openxmlformats.org/officeDocument/2006/relationships/image"/><Relationship Id="rId19" Target="https://dnsdb.io/zh-cn/" TargetMode="External" Type="http://schemas.openxmlformats.org/officeDocument/2006/relationships/hyperlink"/><Relationship Id="rId2" Target="settings.xml" Type="http://schemas.openxmlformats.org/officeDocument/2006/relationships/settings"/><Relationship Id="rId20" Target="media/document_image_rId20.png" Type="http://schemas.openxmlformats.org/officeDocument/2006/relationships/image"/><Relationship Id="rId21" Target="media/document_image_rId21.png" Type="http://schemas.openxmlformats.org/officeDocument/2006/relationships/image"/><Relationship Id="rId22" Target="https://github.com/lijiejie/subDomainsBrute" TargetMode="External" Type="http://schemas.openxmlformats.org/officeDocument/2006/relationships/hyperlink"/><Relationship Id="rId23" Target="media/document_image_rId23.png" Type="http://schemas.openxmlformats.org/officeDocument/2006/relationships/image"/><Relationship Id="rId24" Target="media/document_image_rId24.png" Type="http://schemas.openxmlformats.org/officeDocument/2006/relationships/image"/><Relationship Id="rId25" Target="https://www.shodan.io/" TargetMode="External" Type="http://schemas.openxmlformats.org/officeDocument/2006/relationships/hyperlink"/><Relationship Id="rId26" Target="https://fofa.so/" TargetMode="External" Type="http://schemas.openxmlformats.org/officeDocument/2006/relationships/hyperlink"/><Relationship Id="rId27" Target="media/document_image_rId27.png" Type="http://schemas.openxmlformats.org/officeDocument/2006/relationships/image"/><Relationship Id="rId28" Target="media/document_image_rId28.png" Type="http://schemas.openxmlformats.org/officeDocument/2006/relationships/image"/><Relationship Id="rId29" Target="media/document_image_rId29.png" Type="http://schemas.openxmlformats.org/officeDocument/2006/relationships/image"/><Relationship Id="rId3" Target="numbering.xml" Type="http://schemas.openxmlformats.org/officeDocument/2006/relationships/numbering"/><Relationship Id="rId30" Target="media/document_image_rId30.png" Type="http://schemas.openxmlformats.org/officeDocument/2006/relationships/image"/><Relationship Id="rId31" Target="media/document_image_rId31.png" Type="http://schemas.openxmlformats.org/officeDocument/2006/relationships/image"/><Relationship Id="rId32" Target="https://www.shodan.io/search?query=http.html%3AUA-32023260-1" TargetMode="External" Type="http://schemas.openxmlformats.org/officeDocument/2006/relationships/hyperlink"/><Relationship Id="rId33" Target="media/document_image_rId33.png" Type="http://schemas.openxmlformats.org/officeDocument/2006/relationships/image"/><Relationship Id="rId4" Target="http://ping.chinaz.com/" TargetMode="External" Type="http://schemas.openxmlformats.org/officeDocument/2006/relationships/hyperlink"/><Relationship Id="rId5" Target="http://ping.aizhan.com/" TargetMode="External" Type="http://schemas.openxmlformats.org/officeDocument/2006/relationships/hyperlink"/><Relationship Id="rId6" Target="http://ce.cloud.360.cn/" TargetMode="External" Type="http://schemas.openxmlformats.org/officeDocument/2006/relationships/hyperlink"/><Relationship Id="rId7" Target="http://www.163.com/" TargetMode="External" Type="http://schemas.openxmlformats.org/officeDocument/2006/relationships/hyperlink"/><Relationship Id="rId8" Target="http://www.163.com/" TargetMode="External" Type="http://schemas.openxmlformats.org/officeDocument/2006/relationships/hyperlink"/><Relationship Id="rId9" Target="http://www.163.com.lxdns.com/" TargetMode="External" Type="http://schemas.openxmlformats.org/officeDocument/2006/relationships/hyperlink"/></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http://purl.org/dc/elements/1.1/" xmlns:dcterms="http://purl.org/dc/terms/" xmlns:xsi="http://www.w3.org/2001/XMLSchema-instance"/>
</file>